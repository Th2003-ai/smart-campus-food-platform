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47ECA">
      <w:pPr>
        <w:overflowPunct w:val="0"/>
        <w:autoSpaceDE w:val="0"/>
        <w:autoSpaceDN w:val="0"/>
        <w:jc w:val="center"/>
        <w:outlineLvl w:val="0"/>
        <w:rPr>
          <w:rFonts w:hint="eastAsia" w:ascii="黑体" w:eastAsia="黑体"/>
          <w:b/>
          <w:sz w:val="72"/>
          <w:szCs w:val="44"/>
        </w:rPr>
      </w:pPr>
      <w:bookmarkStart w:id="0" w:name="_Toc83625847"/>
    </w:p>
    <w:p w14:paraId="7CEDEAC7">
      <w:pPr>
        <w:overflowPunct w:val="0"/>
        <w:autoSpaceDE w:val="0"/>
        <w:autoSpaceDN w:val="0"/>
        <w:jc w:val="center"/>
        <w:outlineLvl w:val="0"/>
        <w:rPr>
          <w:rFonts w:hint="eastAsia" w:ascii="黑体" w:eastAsia="黑体"/>
          <w:b/>
          <w:sz w:val="72"/>
          <w:szCs w:val="44"/>
        </w:rPr>
      </w:pPr>
    </w:p>
    <w:p w14:paraId="3FB60540">
      <w:pPr>
        <w:overflowPunct w:val="0"/>
        <w:autoSpaceDE w:val="0"/>
        <w:autoSpaceDN w:val="0"/>
        <w:jc w:val="center"/>
        <w:outlineLvl w:val="0"/>
        <w:rPr>
          <w:rFonts w:hint="eastAsia" w:ascii="黑体" w:eastAsia="黑体"/>
          <w:b/>
          <w:sz w:val="72"/>
          <w:szCs w:val="44"/>
        </w:rPr>
      </w:pPr>
    </w:p>
    <w:p w14:paraId="6237B180">
      <w:pPr>
        <w:overflowPunct w:val="0"/>
        <w:autoSpaceDE w:val="0"/>
        <w:autoSpaceDN w:val="0"/>
        <w:jc w:val="center"/>
        <w:outlineLvl w:val="0"/>
        <w:rPr>
          <w:rFonts w:hint="eastAsia" w:ascii="黑体" w:eastAsia="黑体"/>
          <w:b/>
          <w:sz w:val="72"/>
          <w:szCs w:val="44"/>
        </w:rPr>
      </w:pPr>
    </w:p>
    <w:p w14:paraId="2AEC6312">
      <w:pPr>
        <w:overflowPunct w:val="0"/>
        <w:autoSpaceDE w:val="0"/>
        <w:autoSpaceDN w:val="0"/>
        <w:jc w:val="center"/>
        <w:outlineLvl w:val="0"/>
        <w:rPr>
          <w:rFonts w:ascii="黑体" w:eastAsia="黑体"/>
          <w:b/>
          <w:sz w:val="72"/>
          <w:szCs w:val="44"/>
        </w:rPr>
      </w:pPr>
      <w:r>
        <w:rPr>
          <w:rFonts w:hint="eastAsia" w:ascii="黑体" w:eastAsia="黑体"/>
          <w:b/>
          <w:sz w:val="72"/>
          <w:szCs w:val="44"/>
        </w:rPr>
        <w:t>数据库设计说明书</w:t>
      </w:r>
      <w:bookmarkEnd w:id="0"/>
    </w:p>
    <w:p w14:paraId="23E3EA36">
      <w:pPr>
        <w:jc w:val="center"/>
      </w:pPr>
      <w:r>
        <w:rPr>
          <w:rFonts w:hint="eastAsia" w:ascii="黑体" w:hAnsi="黑体" w:eastAsia="黑体"/>
          <w:sz w:val="28"/>
          <w:lang w:val="en-US" w:eastAsia="zh-CN"/>
        </w:rPr>
        <w:t xml:space="preserve">第八组 </w:t>
      </w:r>
      <w:r>
        <w:rPr>
          <w:rFonts w:ascii="黑体" w:hAnsi="黑体" w:eastAsia="黑体"/>
          <w:sz w:val="28"/>
        </w:rPr>
        <w:t>智能 AI 校园外卖平台</w:t>
      </w:r>
    </w:p>
    <w:p w14:paraId="68DEF8C4">
      <w:pPr>
        <w:rPr>
          <w:rFonts w:hint="eastAsia" w:ascii="宋体" w:hAnsi="宋体"/>
          <w:sz w:val="28"/>
          <w:szCs w:val="36"/>
        </w:rPr>
      </w:pPr>
      <w:bookmarkStart w:id="2" w:name="_GoBack"/>
      <w:bookmarkEnd w:id="2"/>
    </w:p>
    <w:p w14:paraId="5675DEC0">
      <w:pPr>
        <w:jc w:val="center"/>
      </w:pPr>
      <w:r>
        <w:rPr>
          <w:rFonts w:ascii="宋体" w:hAnsi="宋体"/>
          <w:sz w:val="28"/>
          <w:szCs w:val="36"/>
        </w:rPr>
        <w:br w:type="page"/>
      </w:r>
    </w:p>
    <w:p w14:paraId="418C584F">
      <w:pPr>
        <w:overflowPunct w:val="0"/>
        <w:autoSpaceDE w:val="0"/>
        <w:autoSpaceDN w:val="0"/>
        <w:jc w:val="center"/>
        <w:outlineLvl w:val="0"/>
        <w:rPr>
          <w:rFonts w:ascii="黑体" w:eastAsia="黑体"/>
          <w:b/>
          <w:sz w:val="44"/>
          <w:szCs w:val="44"/>
        </w:rPr>
      </w:pPr>
      <w:bookmarkStart w:id="1" w:name="_Toc83625849"/>
      <w:r>
        <w:rPr>
          <w:rFonts w:hint="eastAsia" w:ascii="黑体" w:eastAsia="黑体"/>
          <w:b/>
          <w:sz w:val="44"/>
          <w:szCs w:val="44"/>
        </w:rPr>
        <w:t xml:space="preserve">目 </w:t>
      </w:r>
      <w:r>
        <w:rPr>
          <w:rFonts w:ascii="黑体" w:eastAsia="黑体"/>
          <w:b/>
          <w:sz w:val="44"/>
          <w:szCs w:val="44"/>
        </w:rPr>
        <w:t xml:space="preserve">  </w:t>
      </w:r>
      <w:r>
        <w:rPr>
          <w:rFonts w:hint="eastAsia" w:ascii="黑体" w:eastAsia="黑体"/>
          <w:b/>
          <w:sz w:val="44"/>
          <w:szCs w:val="44"/>
        </w:rPr>
        <w:t>录</w:t>
      </w:r>
      <w:bookmarkEnd w:id="1"/>
    </w:p>
    <w:p w14:paraId="489C352C">
      <w:pPr>
        <w:pStyle w:val="26"/>
        <w:tabs>
          <w:tab w:val="right" w:leader="dot" w:pos="8296"/>
        </w:tabs>
        <w:rPr>
          <w:rFonts w:hint="eastAsia"/>
          <w:b w:val="0"/>
          <w:bCs w:val="0"/>
        </w:rPr>
      </w:pPr>
    </w:p>
    <w:p w14:paraId="6650F7B4">
      <w:pPr>
        <w:pStyle w:val="26"/>
        <w:tabs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b w:val="0"/>
          <w:bCs w:val="0"/>
          <w:sz w:val="22"/>
        </w:rPr>
        <w:fldChar w:fldCharType="begin"/>
      </w:r>
      <w:r>
        <w:rPr>
          <w:b w:val="0"/>
          <w:bCs w:val="0"/>
          <w:sz w:val="22"/>
        </w:rPr>
        <w:instrText xml:space="preserve"> TOC \o "1-3" \h \z \u </w:instrText>
      </w:r>
      <w:r>
        <w:rPr>
          <w:b w:val="0"/>
          <w:bCs w:val="0"/>
          <w:sz w:val="22"/>
        </w:rPr>
        <w:fldChar w:fldCharType="separate"/>
      </w: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"_Toc83625847"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rFonts w:ascii="黑体" w:eastAsia="黑体"/>
        </w:rPr>
        <w:t>数据库设计说明书</w:t>
      </w:r>
      <w:r>
        <w:tab/>
      </w:r>
      <w:r>
        <w:fldChar w:fldCharType="begin"/>
      </w:r>
      <w:r>
        <w:instrText xml:space="preserve"> PAGEREF _Toc83625847 \h </w:instrText>
      </w:r>
      <w:r>
        <w:fldChar w:fldCharType="separate"/>
      </w:r>
      <w:r>
        <w:t>1</w:t>
      </w:r>
      <w:r>
        <w:fldChar w:fldCharType="end"/>
      </w:r>
      <w:r>
        <w:rPr>
          <w:rStyle w:val="137"/>
        </w:rPr>
        <w:fldChar w:fldCharType="end"/>
      </w:r>
    </w:p>
    <w:p w14:paraId="2D4916B8">
      <w:pPr>
        <w:pStyle w:val="26"/>
        <w:tabs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"_Toc83625848"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rFonts w:ascii="黑体" w:eastAsia="黑体"/>
        </w:rPr>
        <w:t>（模板）</w:t>
      </w:r>
      <w:r>
        <w:tab/>
      </w:r>
      <w:r>
        <w:fldChar w:fldCharType="begin"/>
      </w:r>
      <w:r>
        <w:instrText xml:space="preserve"> PAGEREF _Toc83625848 \h </w:instrText>
      </w:r>
      <w:r>
        <w:fldChar w:fldCharType="separate"/>
      </w:r>
      <w:r>
        <w:t>1</w:t>
      </w:r>
      <w:r>
        <w:fldChar w:fldCharType="end"/>
      </w:r>
      <w:r>
        <w:rPr>
          <w:rStyle w:val="137"/>
        </w:rPr>
        <w:fldChar w:fldCharType="end"/>
      </w:r>
    </w:p>
    <w:p w14:paraId="4224094A">
      <w:pPr>
        <w:pStyle w:val="26"/>
        <w:tabs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"_Toc83625849"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rFonts w:ascii="黑体" w:eastAsia="黑体"/>
        </w:rPr>
        <w:t>目   录</w:t>
      </w:r>
      <w:r>
        <w:tab/>
      </w:r>
      <w:r>
        <w:fldChar w:fldCharType="begin"/>
      </w:r>
      <w:r>
        <w:instrText xml:space="preserve"> PAGEREF _Toc83625849 \h </w:instrText>
      </w:r>
      <w:r>
        <w:fldChar w:fldCharType="separate"/>
      </w:r>
      <w:r>
        <w:t>2</w:t>
      </w:r>
      <w:r>
        <w:fldChar w:fldCharType="end"/>
      </w:r>
      <w:r>
        <w:rPr>
          <w:rStyle w:val="137"/>
        </w:rPr>
        <w:fldChar w:fldCharType="end"/>
      </w:r>
    </w:p>
    <w:p w14:paraId="24E4EE21">
      <w:pPr>
        <w:pStyle w:val="26"/>
        <w:tabs>
          <w:tab w:val="left" w:pos="420"/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"_Toc83625850"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1</w:t>
      </w:r>
      <w:r>
        <w:rPr>
          <w:rFonts w:ascii="等线" w:hAnsi="等线" w:eastAsia="等线"/>
          <w:b w:val="0"/>
          <w:bCs w:val="0"/>
          <w:caps w:val="0"/>
          <w:sz w:val="21"/>
          <w:szCs w:val="22"/>
        </w:rPr>
        <w:tab/>
      </w:r>
      <w:r>
        <w:rPr>
          <w:rStyle w:val="137"/>
          <w:kern w:val="0"/>
        </w:rPr>
        <w:t>引言</w:t>
      </w:r>
      <w:r>
        <w:tab/>
      </w:r>
      <w:r>
        <w:fldChar w:fldCharType="begin"/>
      </w:r>
      <w:r>
        <w:instrText xml:space="preserve"> PAGEREF _Toc83625850 \h </w:instrText>
      </w:r>
      <w:r>
        <w:fldChar w:fldCharType="separate"/>
      </w:r>
      <w:r>
        <w:t>3</w:t>
      </w:r>
      <w:r>
        <w:fldChar w:fldCharType="end"/>
      </w:r>
      <w:r>
        <w:rPr>
          <w:rStyle w:val="137"/>
        </w:rPr>
        <w:fldChar w:fldCharType="end"/>
      </w:r>
    </w:p>
    <w:p w14:paraId="08897246">
      <w:pPr>
        <w:pStyle w:val="29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"_Toc83625851"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1.1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Style w:val="137"/>
          <w:kern w:val="0"/>
        </w:rPr>
        <w:t>编写目的</w:t>
      </w:r>
      <w:r>
        <w:tab/>
      </w:r>
      <w:r>
        <w:fldChar w:fldCharType="begin"/>
      </w:r>
      <w:r>
        <w:instrText xml:space="preserve"> PAGEREF _Toc83625851 \h </w:instrText>
      </w:r>
      <w:r>
        <w:fldChar w:fldCharType="separate"/>
      </w:r>
      <w:r>
        <w:t>3</w:t>
      </w:r>
      <w:r>
        <w:fldChar w:fldCharType="end"/>
      </w:r>
      <w:r>
        <w:rPr>
          <w:rStyle w:val="137"/>
        </w:rPr>
        <w:fldChar w:fldCharType="end"/>
      </w:r>
    </w:p>
    <w:p w14:paraId="4CF9F41E">
      <w:pPr>
        <w:pStyle w:val="29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"_Toc83625852"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1.2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Style w:val="137"/>
          <w:kern w:val="0"/>
        </w:rPr>
        <w:t>术语表</w:t>
      </w:r>
      <w:r>
        <w:tab/>
      </w:r>
      <w:r>
        <w:fldChar w:fldCharType="begin"/>
      </w:r>
      <w:r>
        <w:instrText xml:space="preserve"> PAGEREF _Toc83625852 \h </w:instrText>
      </w:r>
      <w:r>
        <w:fldChar w:fldCharType="separate"/>
      </w:r>
      <w:r>
        <w:t>3</w:t>
      </w:r>
      <w:r>
        <w:fldChar w:fldCharType="end"/>
      </w:r>
      <w:r>
        <w:rPr>
          <w:rStyle w:val="137"/>
        </w:rPr>
        <w:fldChar w:fldCharType="end"/>
      </w:r>
    </w:p>
    <w:p w14:paraId="7DFF2219">
      <w:pPr>
        <w:pStyle w:val="26"/>
        <w:tabs>
          <w:tab w:val="left" w:pos="420"/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"_Toc83625853"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2</w:t>
      </w:r>
      <w:r>
        <w:rPr>
          <w:rFonts w:ascii="等线" w:hAnsi="等线" w:eastAsia="等线"/>
          <w:b w:val="0"/>
          <w:bCs w:val="0"/>
          <w:caps w:val="0"/>
          <w:sz w:val="21"/>
          <w:szCs w:val="22"/>
        </w:rPr>
        <w:tab/>
      </w:r>
      <w:r>
        <w:rPr>
          <w:rStyle w:val="137"/>
          <w:kern w:val="0"/>
        </w:rPr>
        <w:t>数据库环境说明</w:t>
      </w:r>
      <w:r>
        <w:tab/>
      </w:r>
      <w:r>
        <w:fldChar w:fldCharType="begin"/>
      </w:r>
      <w:r>
        <w:instrText xml:space="preserve"> PAGEREF _Toc83625853 \h </w:instrText>
      </w:r>
      <w:r>
        <w:fldChar w:fldCharType="separate"/>
      </w:r>
      <w:r>
        <w:t>3</w:t>
      </w:r>
      <w:r>
        <w:fldChar w:fldCharType="end"/>
      </w:r>
      <w:r>
        <w:rPr>
          <w:rStyle w:val="137"/>
        </w:rPr>
        <w:fldChar w:fldCharType="end"/>
      </w:r>
    </w:p>
    <w:p w14:paraId="6B4819E1">
      <w:pPr>
        <w:pStyle w:val="26"/>
        <w:tabs>
          <w:tab w:val="left" w:pos="420"/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"_Toc83625854"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3</w:t>
      </w:r>
      <w:r>
        <w:rPr>
          <w:rFonts w:ascii="等线" w:hAnsi="等线" w:eastAsia="等线"/>
          <w:b w:val="0"/>
          <w:bCs w:val="0"/>
          <w:caps w:val="0"/>
          <w:sz w:val="21"/>
          <w:szCs w:val="22"/>
        </w:rPr>
        <w:tab/>
      </w:r>
      <w:r>
        <w:rPr>
          <w:rStyle w:val="137"/>
          <w:kern w:val="0"/>
        </w:rPr>
        <w:t>数据库的命名规则</w:t>
      </w:r>
      <w:r>
        <w:tab/>
      </w:r>
      <w:r>
        <w:fldChar w:fldCharType="begin"/>
      </w:r>
      <w:r>
        <w:instrText xml:space="preserve"> PAGEREF _Toc83625854 \h </w:instrText>
      </w:r>
      <w:r>
        <w:fldChar w:fldCharType="separate"/>
      </w:r>
      <w:r>
        <w:t>3</w:t>
      </w:r>
      <w:r>
        <w:fldChar w:fldCharType="end"/>
      </w:r>
      <w:r>
        <w:rPr>
          <w:rStyle w:val="137"/>
        </w:rPr>
        <w:fldChar w:fldCharType="end"/>
      </w:r>
    </w:p>
    <w:p w14:paraId="31A6EBD3">
      <w:pPr>
        <w:pStyle w:val="26"/>
        <w:tabs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"_Toc83625855"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</w:rPr>
        <w:t>4逻辑设计</w:t>
      </w:r>
      <w:r>
        <w:tab/>
      </w:r>
      <w:r>
        <w:fldChar w:fldCharType="begin"/>
      </w:r>
      <w:r>
        <w:instrText xml:space="preserve"> PAGEREF _Toc83625855 \h </w:instrText>
      </w:r>
      <w:r>
        <w:fldChar w:fldCharType="separate"/>
      </w:r>
      <w:r>
        <w:t>3</w:t>
      </w:r>
      <w:r>
        <w:fldChar w:fldCharType="end"/>
      </w:r>
      <w:r>
        <w:rPr>
          <w:rStyle w:val="137"/>
        </w:rPr>
        <w:fldChar w:fldCharType="end"/>
      </w:r>
    </w:p>
    <w:p w14:paraId="0B83D9FD">
      <w:pPr>
        <w:pStyle w:val="26"/>
        <w:tabs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"_Toc83625856"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5物理设计</w:t>
      </w:r>
      <w:r>
        <w:tab/>
      </w:r>
      <w:r>
        <w:fldChar w:fldCharType="begin"/>
      </w:r>
      <w:r>
        <w:instrText xml:space="preserve"> PAGEREF _Toc83625856 \h </w:instrText>
      </w:r>
      <w:r>
        <w:fldChar w:fldCharType="separate"/>
      </w:r>
      <w:r>
        <w:t>4</w:t>
      </w:r>
      <w:r>
        <w:fldChar w:fldCharType="end"/>
      </w:r>
      <w:r>
        <w:rPr>
          <w:rStyle w:val="137"/>
        </w:rPr>
        <w:fldChar w:fldCharType="end"/>
      </w:r>
    </w:p>
    <w:p w14:paraId="163DDFD0">
      <w:pPr>
        <w:pStyle w:val="29"/>
        <w:tabs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"_Toc83625857"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4.1表汇总</w:t>
      </w:r>
      <w:r>
        <w:tab/>
      </w:r>
      <w:r>
        <w:fldChar w:fldCharType="begin"/>
      </w:r>
      <w:r>
        <w:instrText xml:space="preserve"> PAGEREF _Toc83625857 \h </w:instrText>
      </w:r>
      <w:r>
        <w:fldChar w:fldCharType="separate"/>
      </w:r>
      <w:r>
        <w:t>4</w:t>
      </w:r>
      <w:r>
        <w:fldChar w:fldCharType="end"/>
      </w:r>
      <w:r>
        <w:rPr>
          <w:rStyle w:val="137"/>
        </w:rPr>
        <w:fldChar w:fldCharType="end"/>
      </w:r>
    </w:p>
    <w:p w14:paraId="59000500">
      <w:pPr>
        <w:pStyle w:val="29"/>
        <w:tabs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"_Toc83625858"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rFonts w:ascii="宋体" w:hAnsi="宋体"/>
        </w:rPr>
        <w:t>4.2表设计</w:t>
      </w:r>
      <w:r>
        <w:tab/>
      </w:r>
      <w:r>
        <w:fldChar w:fldCharType="begin"/>
      </w:r>
      <w:r>
        <w:instrText xml:space="preserve"> PAGEREF _Toc83625858 \h </w:instrText>
      </w:r>
      <w:r>
        <w:fldChar w:fldCharType="separate"/>
      </w:r>
      <w:r>
        <w:t>4</w:t>
      </w:r>
      <w:r>
        <w:fldChar w:fldCharType="end"/>
      </w:r>
      <w:r>
        <w:rPr>
          <w:rStyle w:val="137"/>
        </w:rPr>
        <w:fldChar w:fldCharType="end"/>
      </w:r>
    </w:p>
    <w:p w14:paraId="0B4BACAA">
      <w:pPr>
        <w:pStyle w:val="26"/>
        <w:tabs>
          <w:tab w:val="right" w:leader="dot" w:pos="8296"/>
        </w:tabs>
        <w:rPr>
          <w:rFonts w:ascii="等线" w:hAnsi="等线" w:eastAsia="等线"/>
          <w:b w:val="0"/>
          <w:bCs w:val="0"/>
          <w:caps w:val="0"/>
          <w:sz w:val="21"/>
          <w:szCs w:val="22"/>
        </w:rPr>
      </w:pPr>
      <w:r>
        <w:rPr>
          <w:rStyle w:val="137"/>
        </w:rPr>
        <w:fldChar w:fldCharType="begin"/>
      </w:r>
      <w:r>
        <w:rPr>
          <w:rStyle w:val="137"/>
        </w:rPr>
        <w:instrText xml:space="preserve"> </w:instrText>
      </w:r>
      <w:r>
        <w:instrText xml:space="preserve">HYPERLINK \l "_Toc83625859"</w:instrText>
      </w:r>
      <w:r>
        <w:rPr>
          <w:rStyle w:val="137"/>
        </w:rPr>
        <w:instrText xml:space="preserve"> </w:instrText>
      </w:r>
      <w:r>
        <w:rPr>
          <w:rStyle w:val="137"/>
        </w:rPr>
        <w:fldChar w:fldCharType="separate"/>
      </w:r>
      <w:r>
        <w:rPr>
          <w:rStyle w:val="137"/>
          <w:kern w:val="0"/>
        </w:rPr>
        <w:t>6 脚本文件</w:t>
      </w:r>
      <w:r>
        <w:tab/>
      </w:r>
      <w:r>
        <w:fldChar w:fldCharType="begin"/>
      </w:r>
      <w:r>
        <w:instrText xml:space="preserve"> PAGEREF _Toc83625859 \h </w:instrText>
      </w:r>
      <w:r>
        <w:fldChar w:fldCharType="separate"/>
      </w:r>
      <w:r>
        <w:t>4</w:t>
      </w:r>
      <w:r>
        <w:fldChar w:fldCharType="end"/>
      </w:r>
      <w:r>
        <w:rPr>
          <w:rStyle w:val="137"/>
        </w:rPr>
        <w:fldChar w:fldCharType="end"/>
      </w:r>
    </w:p>
    <w:p w14:paraId="594807EF">
      <w:pPr>
        <w:rPr>
          <w:sz w:val="24"/>
        </w:rPr>
      </w:pPr>
      <w:r>
        <w:rPr>
          <w:sz w:val="24"/>
        </w:rPr>
        <w:fldChar w:fldCharType="end"/>
      </w:r>
    </w:p>
    <w:p w14:paraId="5A8B3745">
      <w:pPr>
        <w:rPr>
          <w:rFonts w:hint="eastAsia"/>
          <w:sz w:val="24"/>
          <w:lang w:eastAsia="zh-CN"/>
        </w:rPr>
      </w:pPr>
    </w:p>
    <w:p w14:paraId="273FD70E">
      <w:r>
        <w:rPr>
          <w:rFonts w:ascii="宋体" w:hAnsi="宋体"/>
        </w:rPr>
        <w:br w:type="page"/>
      </w:r>
    </w:p>
    <w:p w14:paraId="2F85553A">
      <w:pPr>
        <w:pStyle w:val="3"/>
      </w:pPr>
      <w:r>
        <w:t>1 引言</w:t>
      </w:r>
    </w:p>
    <w:p w14:paraId="7410F384">
      <w:pPr>
        <w:pStyle w:val="4"/>
      </w:pPr>
      <w:r>
        <w:t>1.1 编写目的</w:t>
      </w:r>
    </w:p>
    <w:p w14:paraId="671192FA">
      <w:r>
        <w:t>本文档描述智能 AI 校园外卖平台的数据库设计，包括逻辑结构、物理结构、命名规则和建表脚本，作为后端开发、数据库维护和系统部署的依据。本文档面向项目开发人员、测试人员和数据库管理员。</w:t>
      </w:r>
    </w:p>
    <w:p w14:paraId="07FBB6BD">
      <w:pPr>
        <w:pStyle w:val="4"/>
      </w:pPr>
      <w:r>
        <w:t>1.2 术语表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939"/>
        <w:gridCol w:w="6081"/>
      </w:tblGrid>
      <w:tr w14:paraId="73D9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  <w:shd w:val="clear" w:color="auto" w:fill="D7D7D7" w:themeFill="background1" w:themeFillShade="D8"/>
          </w:tcPr>
          <w:p w14:paraId="6BD563A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939" w:type="dxa"/>
            <w:shd w:val="clear" w:color="auto" w:fill="D7D7D7" w:themeFill="background1" w:themeFillShade="D8"/>
          </w:tcPr>
          <w:p w14:paraId="1CBF8A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术语或缩略语</w:t>
            </w:r>
          </w:p>
        </w:tc>
        <w:tc>
          <w:tcPr>
            <w:tcW w:w="6081" w:type="dxa"/>
            <w:shd w:val="clear" w:color="auto" w:fill="D7D7D7" w:themeFill="background1" w:themeFillShade="D8"/>
          </w:tcPr>
          <w:p w14:paraId="53BD32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说明性定义</w:t>
            </w:r>
          </w:p>
        </w:tc>
      </w:tr>
      <w:tr w14:paraId="3032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672D1A4F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939" w:type="dxa"/>
          </w:tcPr>
          <w:p w14:paraId="36890689">
            <w:pPr>
              <w:spacing w:after="0" w:line="240" w:lineRule="auto"/>
            </w:pPr>
            <w:r>
              <w:rPr>
                <w:sz w:val="18"/>
              </w:rPr>
              <w:t>ER 图</w:t>
            </w:r>
          </w:p>
        </w:tc>
        <w:tc>
          <w:tcPr>
            <w:tcW w:w="6081" w:type="dxa"/>
          </w:tcPr>
          <w:p w14:paraId="6C7892EB">
            <w:pPr>
              <w:spacing w:after="0" w:line="240" w:lineRule="auto"/>
            </w:pPr>
            <w:r>
              <w:rPr>
                <w:sz w:val="18"/>
              </w:rPr>
              <w:t>实体关系图（Entity-Relationship Diagram），描述数据对象及其关联关系</w:t>
            </w:r>
          </w:p>
        </w:tc>
      </w:tr>
      <w:tr w14:paraId="4F84D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210458A2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939" w:type="dxa"/>
          </w:tcPr>
          <w:p w14:paraId="0DEDE6BA">
            <w:pPr>
              <w:spacing w:after="0" w:line="240" w:lineRule="auto"/>
            </w:pPr>
            <w:r>
              <w:rPr>
                <w:sz w:val="18"/>
              </w:rPr>
              <w:t>PDM</w:t>
            </w:r>
          </w:p>
        </w:tc>
        <w:tc>
          <w:tcPr>
            <w:tcW w:w="6081" w:type="dxa"/>
          </w:tcPr>
          <w:p w14:paraId="3BB6E886">
            <w:pPr>
              <w:spacing w:after="0" w:line="240" w:lineRule="auto"/>
            </w:pPr>
            <w:r>
              <w:rPr>
                <w:sz w:val="18"/>
              </w:rPr>
              <w:t>物理数据模型（Physical Data Model），PowerDesigner 中对应建表结构的模型</w:t>
            </w:r>
          </w:p>
        </w:tc>
      </w:tr>
      <w:tr w14:paraId="3B50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1798B3C5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939" w:type="dxa"/>
          </w:tcPr>
          <w:p w14:paraId="7184F4F2">
            <w:pPr>
              <w:spacing w:after="0" w:line="240" w:lineRule="auto"/>
            </w:pPr>
            <w:r>
              <w:rPr>
                <w:sz w:val="18"/>
              </w:rPr>
              <w:t>RBAC</w:t>
            </w:r>
          </w:p>
        </w:tc>
        <w:tc>
          <w:tcPr>
            <w:tcW w:w="6081" w:type="dxa"/>
          </w:tcPr>
          <w:p w14:paraId="35D931B7">
            <w:pPr>
              <w:spacing w:after="0" w:line="240" w:lineRule="auto"/>
            </w:pPr>
            <w:r>
              <w:rPr>
                <w:sz w:val="18"/>
              </w:rPr>
              <w:t>基于角色的访问控制（Role-Based Access Control）</w:t>
            </w:r>
          </w:p>
        </w:tc>
      </w:tr>
      <w:tr w14:paraId="776C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66FA1AF5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939" w:type="dxa"/>
          </w:tcPr>
          <w:p w14:paraId="1D6F7D72">
            <w:pPr>
              <w:spacing w:after="0" w:line="240" w:lineRule="auto"/>
            </w:pPr>
            <w:r>
              <w:rPr>
                <w:sz w:val="18"/>
              </w:rPr>
              <w:t>SPU</w:t>
            </w:r>
          </w:p>
        </w:tc>
        <w:tc>
          <w:tcPr>
            <w:tcW w:w="6081" w:type="dxa"/>
          </w:tcPr>
          <w:p w14:paraId="2966ACD2">
            <w:pPr>
              <w:spacing w:after="0" w:line="240" w:lineRule="auto"/>
            </w:pPr>
            <w:r>
              <w:rPr>
                <w:sz w:val="18"/>
              </w:rPr>
              <w:t>标准产品单元（Standard Product Unit），此处指菜品基础信息</w:t>
            </w:r>
          </w:p>
        </w:tc>
      </w:tr>
      <w:tr w14:paraId="28359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6F23F917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939" w:type="dxa"/>
          </w:tcPr>
          <w:p w14:paraId="0A72531E">
            <w:pPr>
              <w:spacing w:after="0" w:line="240" w:lineRule="auto"/>
            </w:pPr>
            <w:r>
              <w:rPr>
                <w:sz w:val="18"/>
              </w:rPr>
              <w:t>SKU</w:t>
            </w:r>
          </w:p>
        </w:tc>
        <w:tc>
          <w:tcPr>
            <w:tcW w:w="6081" w:type="dxa"/>
          </w:tcPr>
          <w:p w14:paraId="79729496">
            <w:pPr>
              <w:spacing w:after="0" w:line="240" w:lineRule="auto"/>
            </w:pPr>
            <w:r>
              <w:rPr>
                <w:sz w:val="18"/>
              </w:rPr>
              <w:t>库存量单位（Stock Keeping Unit），此处指菜品规格</w:t>
            </w:r>
          </w:p>
        </w:tc>
      </w:tr>
      <w:tr w14:paraId="2CA8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0490AD27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939" w:type="dxa"/>
          </w:tcPr>
          <w:p w14:paraId="3E94F666">
            <w:pPr>
              <w:spacing w:after="0" w:line="240" w:lineRule="auto"/>
            </w:pPr>
            <w:r>
              <w:rPr>
                <w:sz w:val="18"/>
              </w:rPr>
              <w:t>DDL</w:t>
            </w:r>
          </w:p>
        </w:tc>
        <w:tc>
          <w:tcPr>
            <w:tcW w:w="6081" w:type="dxa"/>
          </w:tcPr>
          <w:p w14:paraId="25964196">
            <w:pPr>
              <w:spacing w:after="0" w:line="240" w:lineRule="auto"/>
            </w:pPr>
            <w:r>
              <w:rPr>
                <w:sz w:val="18"/>
              </w:rPr>
              <w:t>数据定义语言（Data Definition Language），即建表语句</w:t>
            </w:r>
          </w:p>
        </w:tc>
      </w:tr>
      <w:tr w14:paraId="25F5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05C6BC51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939" w:type="dxa"/>
          </w:tcPr>
          <w:p w14:paraId="2CCD38AA">
            <w:pPr>
              <w:spacing w:after="0" w:line="240" w:lineRule="auto"/>
            </w:pPr>
            <w:r>
              <w:rPr>
                <w:sz w:val="18"/>
              </w:rPr>
              <w:t>软删除</w:t>
            </w:r>
          </w:p>
        </w:tc>
        <w:tc>
          <w:tcPr>
            <w:tcW w:w="6081" w:type="dxa"/>
          </w:tcPr>
          <w:p w14:paraId="2E08A4F4">
            <w:pPr>
              <w:spacing w:after="0" w:line="240" w:lineRule="auto"/>
            </w:pPr>
            <w:r>
              <w:rPr>
                <w:sz w:val="18"/>
              </w:rPr>
              <w:t>通过 deleted 字段标记记录已删除，不真正从表中删除</w:t>
            </w:r>
          </w:p>
        </w:tc>
      </w:tr>
      <w:tr w14:paraId="0FF4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4CC58DAC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939" w:type="dxa"/>
          </w:tcPr>
          <w:p w14:paraId="5BF13DEE">
            <w:pPr>
              <w:spacing w:after="0" w:line="240" w:lineRule="auto"/>
            </w:pPr>
            <w:r>
              <w:rPr>
                <w:sz w:val="18"/>
              </w:rPr>
              <w:t>乐观锁</w:t>
            </w:r>
          </w:p>
        </w:tc>
        <w:tc>
          <w:tcPr>
            <w:tcW w:w="6081" w:type="dxa"/>
          </w:tcPr>
          <w:p w14:paraId="751AB49D">
            <w:pPr>
              <w:spacing w:after="0" w:line="240" w:lineRule="auto"/>
            </w:pPr>
            <w:r>
              <w:rPr>
                <w:sz w:val="18"/>
              </w:rPr>
              <w:t>通过 version 字段实现并发控制，防止非法状态变更</w:t>
            </w:r>
          </w:p>
        </w:tc>
      </w:tr>
      <w:tr w14:paraId="497D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3FDAF7D0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939" w:type="dxa"/>
          </w:tcPr>
          <w:p w14:paraId="446212A9">
            <w:pPr>
              <w:spacing w:after="0" w:line="240" w:lineRule="auto"/>
            </w:pPr>
            <w:r>
              <w:rPr>
                <w:sz w:val="18"/>
              </w:rPr>
              <w:t>AI 会话</w:t>
            </w:r>
          </w:p>
        </w:tc>
        <w:tc>
          <w:tcPr>
            <w:tcW w:w="6081" w:type="dxa"/>
          </w:tcPr>
          <w:p w14:paraId="35C9A915">
            <w:pPr>
              <w:spacing w:after="0" w:line="240" w:lineRule="auto"/>
            </w:pPr>
            <w:r>
              <w:rPr>
                <w:sz w:val="18"/>
              </w:rPr>
              <w:t>用户与大模型的多轮对话上下文，包含多条消息</w:t>
            </w:r>
          </w:p>
        </w:tc>
      </w:tr>
      <w:tr w14:paraId="16D0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6" w:type="dxa"/>
          </w:tcPr>
          <w:p w14:paraId="08927D68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939" w:type="dxa"/>
          </w:tcPr>
          <w:p w14:paraId="660AD2EC">
            <w:pPr>
              <w:spacing w:after="0" w:line="240" w:lineRule="auto"/>
            </w:pPr>
            <w:r>
              <w:rPr>
                <w:sz w:val="18"/>
              </w:rPr>
              <w:t>抢单</w:t>
            </w:r>
          </w:p>
        </w:tc>
        <w:tc>
          <w:tcPr>
            <w:tcW w:w="6081" w:type="dxa"/>
          </w:tcPr>
          <w:p w14:paraId="5770E803">
            <w:pPr>
              <w:spacing w:after="0" w:line="240" w:lineRule="auto"/>
            </w:pPr>
            <w:r>
              <w:rPr>
                <w:sz w:val="18"/>
              </w:rPr>
              <w:t>骑手主动认领待配送订单的操作</w:t>
            </w:r>
          </w:p>
        </w:tc>
      </w:tr>
    </w:tbl>
    <w:p w14:paraId="0803171F">
      <w:pPr>
        <w:pStyle w:val="3"/>
      </w:pPr>
      <w:r>
        <w:t>2 数据库环境说明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386"/>
        <w:gridCol w:w="1647"/>
        <w:gridCol w:w="1688"/>
        <w:gridCol w:w="2217"/>
      </w:tblGrid>
      <w:tr w14:paraId="18BC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7D7D7" w:themeFill="background1" w:themeFillShade="D8"/>
          </w:tcPr>
          <w:p w14:paraId="68E530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1417" w:type="dxa"/>
            <w:shd w:val="clear" w:color="auto" w:fill="D7D7D7" w:themeFill="background1" w:themeFillShade="D8"/>
          </w:tcPr>
          <w:p w14:paraId="145DD0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数据库系统</w:t>
            </w:r>
          </w:p>
        </w:tc>
        <w:tc>
          <w:tcPr>
            <w:tcW w:w="1701" w:type="dxa"/>
            <w:shd w:val="clear" w:color="auto" w:fill="D7D7D7" w:themeFill="background1" w:themeFillShade="D8"/>
          </w:tcPr>
          <w:p w14:paraId="64B4741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部署环境</w:t>
            </w:r>
          </w:p>
        </w:tc>
        <w:tc>
          <w:tcPr>
            <w:tcW w:w="1701" w:type="dxa"/>
            <w:shd w:val="clear" w:color="auto" w:fill="D7D7D7" w:themeFill="background1" w:themeFillShade="D8"/>
          </w:tcPr>
          <w:p w14:paraId="4DC97BC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设计工具</w:t>
            </w:r>
          </w:p>
        </w:tc>
        <w:tc>
          <w:tcPr>
            <w:tcW w:w="2268" w:type="dxa"/>
            <w:shd w:val="clear" w:color="auto" w:fill="D7D7D7" w:themeFill="background1" w:themeFillShade="D8"/>
          </w:tcPr>
          <w:p w14:paraId="1EB6548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3792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E47297C">
            <w:pPr>
              <w:spacing w:after="0" w:line="240" w:lineRule="auto"/>
            </w:pPr>
            <w:r>
              <w:rPr>
                <w:sz w:val="18"/>
              </w:rPr>
              <w:t>智能 AI 校园外卖平台</w:t>
            </w:r>
          </w:p>
        </w:tc>
        <w:tc>
          <w:tcPr>
            <w:tcW w:w="1417" w:type="dxa"/>
          </w:tcPr>
          <w:p w14:paraId="7E1A80BF">
            <w:pPr>
              <w:spacing w:after="0" w:line="240" w:lineRule="auto"/>
            </w:pPr>
            <w:r>
              <w:rPr>
                <w:sz w:val="18"/>
              </w:rPr>
              <w:t>MySQL 8.0</w:t>
            </w:r>
          </w:p>
        </w:tc>
        <w:tc>
          <w:tcPr>
            <w:tcW w:w="1701" w:type="dxa"/>
          </w:tcPr>
          <w:p w14:paraId="357EDAA9">
            <w:pPr>
              <w:spacing w:after="0" w:line="240" w:lineRule="auto"/>
            </w:pPr>
            <w:r>
              <w:rPr>
                <w:sz w:val="18"/>
              </w:rPr>
              <w:t>本地开发 / 后续服务器部署</w:t>
            </w:r>
          </w:p>
        </w:tc>
        <w:tc>
          <w:tcPr>
            <w:tcW w:w="1701" w:type="dxa"/>
          </w:tcPr>
          <w:p w14:paraId="49CD1215">
            <w:pPr>
              <w:spacing w:after="0" w:line="240" w:lineRule="auto"/>
            </w:pPr>
            <w:r>
              <w:rPr>
                <w:sz w:val="18"/>
              </w:rPr>
              <w:t>PowerDesigner 16</w:t>
            </w:r>
          </w:p>
        </w:tc>
        <w:tc>
          <w:tcPr>
            <w:tcW w:w="2268" w:type="dxa"/>
          </w:tcPr>
          <w:p w14:paraId="74F21025">
            <w:pPr>
              <w:spacing w:after="0" w:line="240" w:lineRule="auto"/>
            </w:pPr>
            <w:r>
              <w:rPr>
                <w:sz w:val="18"/>
              </w:rPr>
              <w:t>字符集 utf8mb4，存储引擎 InnoDB，兼容 MySQL 5.7+</w:t>
            </w:r>
          </w:p>
        </w:tc>
      </w:tr>
    </w:tbl>
    <w:p w14:paraId="29F4DCAF">
      <w:pPr>
        <w:pStyle w:val="3"/>
      </w:pPr>
      <w:r>
        <w:t>3 数据库的命名规则</w:t>
      </w:r>
    </w:p>
    <w:p w14:paraId="58D053C6">
      <w:r>
        <w:t>1. 表名、字段名统一使用小写下划线命名法（snake_case），如 order_item、create_time。</w:t>
      </w:r>
    </w:p>
    <w:p w14:paraId="0807A127">
      <w:r>
        <w:t>2. 主键统一命名为 id，类型为 VARCHAR(32)，使用 32 位字符串。</w:t>
      </w:r>
    </w:p>
    <w:p w14:paraId="4C5E327E">
      <w:r>
        <w:t>3. 外键字段命名为 xxx_id，关联对应表的主键 id。</w:t>
      </w:r>
    </w:p>
    <w:p w14:paraId="060809B8">
      <w:r>
        <w:t>4. 唯一索引命名为 uk_字段名，普通索引命名为 idx_字段名，组合索引用字段名拼接。</w:t>
      </w:r>
    </w:p>
    <w:p w14:paraId="5AFB2D4F">
      <w:r>
        <w:t>5. 金额字段统一使用 DECIMAL(10,2)，禁止使用 FLOAT/DOUBLE 等浮点类型。</w:t>
      </w:r>
    </w:p>
    <w:p w14:paraId="0F7FC376">
      <w:r>
        <w:t>6. 状态字段统一使用 TINYINT，取值范围在字段注释中说明。</w:t>
      </w:r>
    </w:p>
    <w:p w14:paraId="500BF928">
      <w:r>
        <w:t>7. 时间字段统一使用 DATETIME 类型，每张表包含 create_time 和 update_time。</w:t>
      </w:r>
    </w:p>
    <w:p w14:paraId="53A97605">
      <w:r>
        <w:t>8. 需要逻辑删除的表包含 deleted 字段（TINYINT，0 未删除，1 已删除）。</w:t>
      </w:r>
    </w:p>
    <w:p w14:paraId="481015EE">
      <w:r>
        <w:t>9. 表注释使用中文说明表的业务含义，字段注释说明字段用途和取值范围。</w:t>
      </w:r>
    </w:p>
    <w:p w14:paraId="6144F6BD">
      <w:pPr>
        <w:pStyle w:val="3"/>
      </w:pPr>
      <w:r>
        <w:t>4 逻辑设计</w:t>
      </w:r>
    </w:p>
    <w:p w14:paraId="30081976">
      <w:r>
        <w:t>本系统共设计 35 张数据表，按数据责任域划分为六大模块：用户与画像域（9 张）、商品与经营域（9 张）、交易与配送域（7 张）、AI 与运营域（7 张）、日志与审计（1 张）、系统配置（2 张）。下图为使用 PowerDesigner 生成的实体关系图（ER 图）。</w:t>
      </w:r>
    </w:p>
    <w:p w14:paraId="50E58943">
      <w:r>
        <w:drawing>
          <wp:inline distT="0" distB="0" distL="114300" distR="114300">
            <wp:extent cx="5269865" cy="552640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A81E">
      <w:r>
        <w:t>核心实体关系说明：sys_user 为账号底座，通过 user_id 与 student、merchant、rider、admin 四张档案表一对一关联；shop 与 dish 为一对多，dish 与 dish_spec、dish_image 为一对多；orders 为交易核心，与 order_item 一对多，与 delivery_record、payment_record、review 一对一或一对多；ai_chat_session 与 ai_chat_message 一对多。</w:t>
      </w:r>
    </w:p>
    <w:p w14:paraId="15F8FB7A">
      <w:pPr>
        <w:pStyle w:val="3"/>
      </w:pPr>
      <w:r>
        <w:t>5 物理设计</w:t>
      </w:r>
    </w:p>
    <w:p w14:paraId="0E83B0BD">
      <w:pPr>
        <w:pStyle w:val="4"/>
      </w:pPr>
      <w:r>
        <w:t>5.1 表汇总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6051"/>
      </w:tblGrid>
      <w:tr w14:paraId="195C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BEBEBE" w:themeFill="background1" w:themeFillShade="BF"/>
          </w:tcPr>
          <w:p w14:paraId="180C994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6236" w:type="dxa"/>
            <w:shd w:val="clear" w:color="auto" w:fill="BEBEBE" w:themeFill="background1" w:themeFillShade="BF"/>
          </w:tcPr>
          <w:p w14:paraId="755608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2ADA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A070F00">
            <w:pPr>
              <w:spacing w:after="0" w:line="240" w:lineRule="auto"/>
            </w:pPr>
            <w:r>
              <w:rPr>
                <w:sz w:val="18"/>
              </w:rPr>
              <w:t>sys_user</w:t>
            </w:r>
          </w:p>
        </w:tc>
        <w:tc>
          <w:tcPr>
            <w:tcW w:w="6236" w:type="dxa"/>
          </w:tcPr>
          <w:p w14:paraId="4EE517AA">
            <w:pPr>
              <w:spacing w:after="0" w:line="240" w:lineRule="auto"/>
            </w:pPr>
            <w:r>
              <w:rPr>
                <w:sz w:val="18"/>
              </w:rPr>
              <w:t>账号表（四种角色共用登录底座）</w:t>
            </w:r>
          </w:p>
        </w:tc>
      </w:tr>
      <w:tr w14:paraId="09D4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8B5A6D7">
            <w:pPr>
              <w:spacing w:after="0" w:line="240" w:lineRule="auto"/>
            </w:pPr>
            <w:r>
              <w:rPr>
                <w:sz w:val="18"/>
              </w:rPr>
              <w:t>student</w:t>
            </w:r>
          </w:p>
        </w:tc>
        <w:tc>
          <w:tcPr>
            <w:tcW w:w="6236" w:type="dxa"/>
          </w:tcPr>
          <w:p w14:paraId="327D0BF0">
            <w:pPr>
              <w:spacing w:after="0" w:line="240" w:lineRule="auto"/>
            </w:pPr>
            <w:r>
              <w:rPr>
                <w:sz w:val="18"/>
              </w:rPr>
              <w:t>学生用户表</w:t>
            </w:r>
          </w:p>
        </w:tc>
      </w:tr>
      <w:tr w14:paraId="03C67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368D228">
            <w:pPr>
              <w:spacing w:after="0" w:line="240" w:lineRule="auto"/>
            </w:pPr>
            <w:r>
              <w:rPr>
                <w:sz w:val="18"/>
              </w:rPr>
              <w:t>diet_profile</w:t>
            </w:r>
          </w:p>
        </w:tc>
        <w:tc>
          <w:tcPr>
            <w:tcW w:w="6236" w:type="dxa"/>
          </w:tcPr>
          <w:p w14:paraId="6FA7B88C">
            <w:pPr>
              <w:spacing w:after="0" w:line="240" w:lineRule="auto"/>
            </w:pPr>
            <w:r>
              <w:rPr>
                <w:sz w:val="18"/>
              </w:rPr>
              <w:t>用户饮食档案表</w:t>
            </w:r>
          </w:p>
        </w:tc>
      </w:tr>
      <w:tr w14:paraId="6817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3C9061B">
            <w:pPr>
              <w:spacing w:after="0" w:line="240" w:lineRule="auto"/>
            </w:pPr>
            <w:r>
              <w:rPr>
                <w:sz w:val="18"/>
              </w:rPr>
              <w:t>user_address</w:t>
            </w:r>
          </w:p>
        </w:tc>
        <w:tc>
          <w:tcPr>
            <w:tcW w:w="6236" w:type="dxa"/>
          </w:tcPr>
          <w:p w14:paraId="1A153033">
            <w:pPr>
              <w:spacing w:after="0" w:line="240" w:lineRule="auto"/>
            </w:pPr>
            <w:r>
              <w:rPr>
                <w:sz w:val="18"/>
              </w:rPr>
              <w:t>用户收货地址表</w:t>
            </w:r>
          </w:p>
        </w:tc>
      </w:tr>
      <w:tr w14:paraId="1FB5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6ACACED">
            <w:pPr>
              <w:spacing w:after="0" w:line="240" w:lineRule="auto"/>
            </w:pPr>
            <w:r>
              <w:rPr>
                <w:sz w:val="18"/>
              </w:rPr>
              <w:t>user_favorite</w:t>
            </w:r>
          </w:p>
        </w:tc>
        <w:tc>
          <w:tcPr>
            <w:tcW w:w="6236" w:type="dxa"/>
          </w:tcPr>
          <w:p w14:paraId="30F9C009">
            <w:pPr>
              <w:spacing w:after="0" w:line="240" w:lineRule="auto"/>
            </w:pPr>
            <w:r>
              <w:rPr>
                <w:sz w:val="18"/>
              </w:rPr>
              <w:t>用户收藏表</w:t>
            </w:r>
          </w:p>
        </w:tc>
      </w:tr>
      <w:tr w14:paraId="2D2A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E7B257B">
            <w:pPr>
              <w:spacing w:after="0" w:line="240" w:lineRule="auto"/>
            </w:pPr>
            <w:r>
              <w:rPr>
                <w:sz w:val="18"/>
              </w:rPr>
              <w:t>merchant</w:t>
            </w:r>
          </w:p>
        </w:tc>
        <w:tc>
          <w:tcPr>
            <w:tcW w:w="6236" w:type="dxa"/>
          </w:tcPr>
          <w:p w14:paraId="5BBA1D31">
            <w:pPr>
              <w:spacing w:after="0" w:line="240" w:lineRule="auto"/>
            </w:pPr>
            <w:r>
              <w:rPr>
                <w:sz w:val="18"/>
              </w:rPr>
              <w:t>商户表</w:t>
            </w:r>
          </w:p>
        </w:tc>
      </w:tr>
      <w:tr w14:paraId="28549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5B4BB52">
            <w:pPr>
              <w:spacing w:after="0" w:line="240" w:lineRule="auto"/>
            </w:pPr>
            <w:r>
              <w:rPr>
                <w:sz w:val="18"/>
              </w:rPr>
              <w:t>rider</w:t>
            </w:r>
          </w:p>
        </w:tc>
        <w:tc>
          <w:tcPr>
            <w:tcW w:w="6236" w:type="dxa"/>
          </w:tcPr>
          <w:p w14:paraId="027FB3C0">
            <w:pPr>
              <w:spacing w:after="0" w:line="240" w:lineRule="auto"/>
            </w:pPr>
            <w:r>
              <w:rPr>
                <w:sz w:val="18"/>
              </w:rPr>
              <w:t>骑手表</w:t>
            </w:r>
          </w:p>
        </w:tc>
      </w:tr>
      <w:tr w14:paraId="77EC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B9CD1EE">
            <w:pPr>
              <w:spacing w:after="0" w:line="240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6236" w:type="dxa"/>
          </w:tcPr>
          <w:p w14:paraId="5A3378FE">
            <w:pPr>
              <w:spacing w:after="0" w:line="240" w:lineRule="auto"/>
            </w:pPr>
            <w:r>
              <w:rPr>
                <w:sz w:val="18"/>
              </w:rPr>
              <w:t>管理员表</w:t>
            </w:r>
          </w:p>
        </w:tc>
      </w:tr>
      <w:tr w14:paraId="3DD20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652B186">
            <w:pPr>
              <w:spacing w:after="0" w:line="240" w:lineRule="auto"/>
            </w:pPr>
            <w:r>
              <w:rPr>
                <w:sz w:val="18"/>
              </w:rPr>
              <w:t>sys_role_permission</w:t>
            </w:r>
          </w:p>
        </w:tc>
        <w:tc>
          <w:tcPr>
            <w:tcW w:w="6236" w:type="dxa"/>
          </w:tcPr>
          <w:p w14:paraId="42815805">
            <w:pPr>
              <w:spacing w:after="0" w:line="240" w:lineRule="auto"/>
            </w:pPr>
            <w:r>
              <w:rPr>
                <w:sz w:val="18"/>
              </w:rPr>
              <w:t>角色权限表</w:t>
            </w:r>
          </w:p>
        </w:tc>
      </w:tr>
      <w:tr w14:paraId="19B4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7C6331C">
            <w:pPr>
              <w:spacing w:after="0" w:line="240" w:lineRule="auto"/>
            </w:pPr>
            <w:r>
              <w:rPr>
                <w:sz w:val="18"/>
              </w:rPr>
              <w:t>shop_category</w:t>
            </w:r>
          </w:p>
        </w:tc>
        <w:tc>
          <w:tcPr>
            <w:tcW w:w="6236" w:type="dxa"/>
          </w:tcPr>
          <w:p w14:paraId="6C6EEC40">
            <w:pPr>
              <w:spacing w:after="0" w:line="240" w:lineRule="auto"/>
            </w:pPr>
            <w:r>
              <w:rPr>
                <w:sz w:val="18"/>
              </w:rPr>
              <w:t>店铺分类表</w:t>
            </w:r>
          </w:p>
        </w:tc>
      </w:tr>
      <w:tr w14:paraId="790A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5870FD8">
            <w:pPr>
              <w:spacing w:after="0" w:line="240" w:lineRule="auto"/>
            </w:pPr>
            <w:r>
              <w:rPr>
                <w:sz w:val="18"/>
              </w:rPr>
              <w:t>shop</w:t>
            </w:r>
          </w:p>
        </w:tc>
        <w:tc>
          <w:tcPr>
            <w:tcW w:w="6236" w:type="dxa"/>
          </w:tcPr>
          <w:p w14:paraId="39AFE26C">
            <w:pPr>
              <w:spacing w:after="0" w:line="240" w:lineRule="auto"/>
            </w:pPr>
            <w:r>
              <w:rPr>
                <w:sz w:val="18"/>
              </w:rPr>
              <w:t>店铺表</w:t>
            </w:r>
          </w:p>
        </w:tc>
      </w:tr>
      <w:tr w14:paraId="0091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9E9EC44">
            <w:pPr>
              <w:spacing w:after="0" w:line="240" w:lineRule="auto"/>
            </w:pPr>
            <w:r>
              <w:rPr>
                <w:sz w:val="18"/>
              </w:rPr>
              <w:t>dish_category</w:t>
            </w:r>
          </w:p>
        </w:tc>
        <w:tc>
          <w:tcPr>
            <w:tcW w:w="6236" w:type="dxa"/>
          </w:tcPr>
          <w:p w14:paraId="00F782A2">
            <w:pPr>
              <w:spacing w:after="0" w:line="240" w:lineRule="auto"/>
            </w:pPr>
            <w:r>
              <w:rPr>
                <w:sz w:val="18"/>
              </w:rPr>
              <w:t>菜品分类表</w:t>
            </w:r>
          </w:p>
        </w:tc>
      </w:tr>
      <w:tr w14:paraId="4CFF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E092BB2">
            <w:pPr>
              <w:spacing w:after="0" w:line="240" w:lineRule="auto"/>
            </w:pPr>
            <w:r>
              <w:rPr>
                <w:sz w:val="18"/>
              </w:rPr>
              <w:t>dish</w:t>
            </w:r>
          </w:p>
        </w:tc>
        <w:tc>
          <w:tcPr>
            <w:tcW w:w="6236" w:type="dxa"/>
          </w:tcPr>
          <w:p w14:paraId="7F54AA38">
            <w:pPr>
              <w:spacing w:after="0" w:line="240" w:lineRule="auto"/>
            </w:pPr>
            <w:r>
              <w:rPr>
                <w:sz w:val="18"/>
              </w:rPr>
              <w:t>菜品表</w:t>
            </w:r>
          </w:p>
        </w:tc>
      </w:tr>
      <w:tr w14:paraId="658D5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341EC81">
            <w:pPr>
              <w:spacing w:after="0" w:line="240" w:lineRule="auto"/>
            </w:pPr>
            <w:r>
              <w:rPr>
                <w:sz w:val="18"/>
              </w:rPr>
              <w:t>dish_spec</w:t>
            </w:r>
          </w:p>
        </w:tc>
        <w:tc>
          <w:tcPr>
            <w:tcW w:w="6236" w:type="dxa"/>
          </w:tcPr>
          <w:p w14:paraId="7D6E0554">
            <w:pPr>
              <w:spacing w:after="0" w:line="240" w:lineRule="auto"/>
            </w:pPr>
            <w:r>
              <w:rPr>
                <w:sz w:val="18"/>
              </w:rPr>
              <w:t>菜品规格表</w:t>
            </w:r>
          </w:p>
        </w:tc>
      </w:tr>
      <w:tr w14:paraId="129C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20DD00C">
            <w:pPr>
              <w:spacing w:after="0" w:line="240" w:lineRule="auto"/>
            </w:pPr>
            <w:r>
              <w:rPr>
                <w:sz w:val="18"/>
              </w:rPr>
              <w:t>dish_image</w:t>
            </w:r>
          </w:p>
        </w:tc>
        <w:tc>
          <w:tcPr>
            <w:tcW w:w="6236" w:type="dxa"/>
          </w:tcPr>
          <w:p w14:paraId="2035726B">
            <w:pPr>
              <w:spacing w:after="0" w:line="240" w:lineRule="auto"/>
            </w:pPr>
            <w:r>
              <w:rPr>
                <w:sz w:val="18"/>
              </w:rPr>
              <w:t>菜品图片表</w:t>
            </w:r>
          </w:p>
        </w:tc>
      </w:tr>
      <w:tr w14:paraId="576E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8EE43EE">
            <w:pPr>
              <w:spacing w:after="0" w:line="240" w:lineRule="auto"/>
            </w:pPr>
            <w:r>
              <w:rPr>
                <w:sz w:val="18"/>
              </w:rPr>
              <w:t>review</w:t>
            </w:r>
          </w:p>
        </w:tc>
        <w:tc>
          <w:tcPr>
            <w:tcW w:w="6236" w:type="dxa"/>
          </w:tcPr>
          <w:p w14:paraId="4747F846">
            <w:pPr>
              <w:spacing w:after="0" w:line="240" w:lineRule="auto"/>
            </w:pPr>
            <w:r>
              <w:rPr>
                <w:sz w:val="18"/>
              </w:rPr>
              <w:t>评价表</w:t>
            </w:r>
          </w:p>
        </w:tc>
      </w:tr>
      <w:tr w14:paraId="0545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FD26069">
            <w:pPr>
              <w:spacing w:after="0" w:line="240" w:lineRule="auto"/>
            </w:pPr>
            <w:r>
              <w:rPr>
                <w:sz w:val="18"/>
              </w:rPr>
              <w:t>review_image</w:t>
            </w:r>
          </w:p>
        </w:tc>
        <w:tc>
          <w:tcPr>
            <w:tcW w:w="6236" w:type="dxa"/>
          </w:tcPr>
          <w:p w14:paraId="3389EF5B">
            <w:pPr>
              <w:spacing w:after="0" w:line="240" w:lineRule="auto"/>
            </w:pPr>
            <w:r>
              <w:rPr>
                <w:sz w:val="18"/>
              </w:rPr>
              <w:t>评价图片表</w:t>
            </w:r>
          </w:p>
        </w:tc>
      </w:tr>
      <w:tr w14:paraId="5433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723A3C1">
            <w:pPr>
              <w:spacing w:after="0" w:line="240" w:lineRule="auto"/>
            </w:pPr>
            <w:r>
              <w:rPr>
                <w:sz w:val="18"/>
              </w:rPr>
              <w:t>review_tag</w:t>
            </w:r>
          </w:p>
        </w:tc>
        <w:tc>
          <w:tcPr>
            <w:tcW w:w="6236" w:type="dxa"/>
          </w:tcPr>
          <w:p w14:paraId="4AD2E959">
            <w:pPr>
              <w:spacing w:after="0" w:line="240" w:lineRule="auto"/>
            </w:pPr>
            <w:r>
              <w:rPr>
                <w:sz w:val="18"/>
              </w:rPr>
              <w:t>评价标签表</w:t>
            </w:r>
          </w:p>
        </w:tc>
      </w:tr>
      <w:tr w14:paraId="1CCFC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1C910F">
            <w:pPr>
              <w:spacing w:after="0" w:line="240" w:lineRule="auto"/>
            </w:pPr>
            <w:r>
              <w:rPr>
                <w:sz w:val="18"/>
              </w:rPr>
              <w:t>cart_item</w:t>
            </w:r>
          </w:p>
        </w:tc>
        <w:tc>
          <w:tcPr>
            <w:tcW w:w="6236" w:type="dxa"/>
          </w:tcPr>
          <w:p w14:paraId="581ABA14">
            <w:pPr>
              <w:spacing w:after="0" w:line="240" w:lineRule="auto"/>
            </w:pPr>
            <w:r>
              <w:rPr>
                <w:sz w:val="18"/>
              </w:rPr>
              <w:t>购物车表</w:t>
            </w:r>
          </w:p>
        </w:tc>
      </w:tr>
      <w:tr w14:paraId="1744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FDC0D1B">
            <w:pPr>
              <w:spacing w:after="0" w:line="240" w:lineRule="auto"/>
            </w:pPr>
            <w:r>
              <w:rPr>
                <w:sz w:val="18"/>
              </w:rPr>
              <w:t>orders</w:t>
            </w:r>
          </w:p>
        </w:tc>
        <w:tc>
          <w:tcPr>
            <w:tcW w:w="6236" w:type="dxa"/>
          </w:tcPr>
          <w:p w14:paraId="3360BA42">
            <w:pPr>
              <w:spacing w:after="0" w:line="240" w:lineRule="auto"/>
            </w:pPr>
            <w:r>
              <w:rPr>
                <w:sz w:val="18"/>
              </w:rPr>
              <w:t>订单主表</w:t>
            </w:r>
          </w:p>
        </w:tc>
      </w:tr>
      <w:tr w14:paraId="12A0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94B6E39">
            <w:pPr>
              <w:spacing w:after="0" w:line="240" w:lineRule="auto"/>
            </w:pPr>
            <w:r>
              <w:rPr>
                <w:sz w:val="18"/>
              </w:rPr>
              <w:t>order_item</w:t>
            </w:r>
          </w:p>
        </w:tc>
        <w:tc>
          <w:tcPr>
            <w:tcW w:w="6236" w:type="dxa"/>
          </w:tcPr>
          <w:p w14:paraId="222ADB48">
            <w:pPr>
              <w:spacing w:after="0" w:line="240" w:lineRule="auto"/>
            </w:pPr>
            <w:r>
              <w:rPr>
                <w:sz w:val="18"/>
              </w:rPr>
              <w:t>订单明细表</w:t>
            </w:r>
          </w:p>
        </w:tc>
      </w:tr>
      <w:tr w14:paraId="3B4B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6FF667C">
            <w:pPr>
              <w:spacing w:after="0" w:line="240" w:lineRule="auto"/>
            </w:pPr>
            <w:r>
              <w:rPr>
                <w:sz w:val="18"/>
              </w:rPr>
              <w:t>order_status_log</w:t>
            </w:r>
          </w:p>
        </w:tc>
        <w:tc>
          <w:tcPr>
            <w:tcW w:w="6236" w:type="dxa"/>
          </w:tcPr>
          <w:p w14:paraId="280136D3">
            <w:pPr>
              <w:spacing w:after="0" w:line="240" w:lineRule="auto"/>
            </w:pPr>
            <w:r>
              <w:rPr>
                <w:sz w:val="18"/>
              </w:rPr>
              <w:t>订单状态流转记录表</w:t>
            </w:r>
          </w:p>
        </w:tc>
      </w:tr>
      <w:tr w14:paraId="427C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8598B45">
            <w:pPr>
              <w:spacing w:after="0" w:line="240" w:lineRule="auto"/>
            </w:pPr>
            <w:r>
              <w:rPr>
                <w:sz w:val="18"/>
              </w:rPr>
              <w:t>delivery_record</w:t>
            </w:r>
          </w:p>
        </w:tc>
        <w:tc>
          <w:tcPr>
            <w:tcW w:w="6236" w:type="dxa"/>
          </w:tcPr>
          <w:p w14:paraId="3138E7D9">
            <w:pPr>
              <w:spacing w:after="0" w:line="240" w:lineRule="auto"/>
            </w:pPr>
            <w:r>
              <w:rPr>
                <w:sz w:val="18"/>
              </w:rPr>
              <w:t>配送记录表</w:t>
            </w:r>
          </w:p>
        </w:tc>
      </w:tr>
      <w:tr w14:paraId="4F26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3746E80">
            <w:pPr>
              <w:spacing w:after="0" w:line="240" w:lineRule="auto"/>
            </w:pPr>
            <w:r>
              <w:rPr>
                <w:sz w:val="18"/>
              </w:rPr>
              <w:t>grab_log</w:t>
            </w:r>
          </w:p>
        </w:tc>
        <w:tc>
          <w:tcPr>
            <w:tcW w:w="6236" w:type="dxa"/>
          </w:tcPr>
          <w:p w14:paraId="342B8F2A">
            <w:pPr>
              <w:spacing w:after="0" w:line="240" w:lineRule="auto"/>
            </w:pPr>
            <w:r>
              <w:rPr>
                <w:sz w:val="18"/>
              </w:rPr>
              <w:t>抢单日志表</w:t>
            </w:r>
          </w:p>
        </w:tc>
      </w:tr>
      <w:tr w14:paraId="194D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DA04F78">
            <w:pPr>
              <w:spacing w:after="0" w:line="240" w:lineRule="auto"/>
            </w:pPr>
            <w:r>
              <w:rPr>
                <w:sz w:val="18"/>
              </w:rPr>
              <w:t>payment_record</w:t>
            </w:r>
          </w:p>
        </w:tc>
        <w:tc>
          <w:tcPr>
            <w:tcW w:w="6236" w:type="dxa"/>
          </w:tcPr>
          <w:p w14:paraId="0EB8B6B5">
            <w:pPr>
              <w:spacing w:after="0" w:line="240" w:lineRule="auto"/>
            </w:pPr>
            <w:r>
              <w:rPr>
                <w:sz w:val="18"/>
              </w:rPr>
              <w:t>模拟支付记录表</w:t>
            </w:r>
          </w:p>
        </w:tc>
      </w:tr>
      <w:tr w14:paraId="6455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C96139F">
            <w:pPr>
              <w:spacing w:after="0" w:line="240" w:lineRule="auto"/>
            </w:pPr>
            <w:r>
              <w:rPr>
                <w:sz w:val="18"/>
              </w:rPr>
              <w:t>ai_config</w:t>
            </w:r>
          </w:p>
        </w:tc>
        <w:tc>
          <w:tcPr>
            <w:tcW w:w="6236" w:type="dxa"/>
          </w:tcPr>
          <w:p w14:paraId="4961D935">
            <w:pPr>
              <w:spacing w:after="0" w:line="240" w:lineRule="auto"/>
            </w:pPr>
            <w:r>
              <w:rPr>
                <w:sz w:val="18"/>
              </w:rPr>
              <w:t>大模型配置表</w:t>
            </w:r>
          </w:p>
        </w:tc>
      </w:tr>
      <w:tr w14:paraId="0D0D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ED409F3">
            <w:pPr>
              <w:spacing w:after="0" w:line="240" w:lineRule="auto"/>
            </w:pPr>
            <w:r>
              <w:rPr>
                <w:sz w:val="18"/>
              </w:rPr>
              <w:t>ai_chat_session</w:t>
            </w:r>
          </w:p>
        </w:tc>
        <w:tc>
          <w:tcPr>
            <w:tcW w:w="6236" w:type="dxa"/>
          </w:tcPr>
          <w:p w14:paraId="6BFB8A01">
            <w:pPr>
              <w:spacing w:after="0" w:line="240" w:lineRule="auto"/>
            </w:pPr>
            <w:r>
              <w:rPr>
                <w:sz w:val="18"/>
              </w:rPr>
              <w:t>AI 对话会话表</w:t>
            </w:r>
          </w:p>
        </w:tc>
      </w:tr>
      <w:tr w14:paraId="64FB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02DBC3B">
            <w:pPr>
              <w:spacing w:after="0" w:line="240" w:lineRule="auto"/>
            </w:pPr>
            <w:r>
              <w:rPr>
                <w:sz w:val="18"/>
              </w:rPr>
              <w:t>ai_chat_message</w:t>
            </w:r>
          </w:p>
        </w:tc>
        <w:tc>
          <w:tcPr>
            <w:tcW w:w="6236" w:type="dxa"/>
          </w:tcPr>
          <w:p w14:paraId="6665D34C">
            <w:pPr>
              <w:spacing w:after="0" w:line="240" w:lineRule="auto"/>
            </w:pPr>
            <w:r>
              <w:rPr>
                <w:sz w:val="18"/>
              </w:rPr>
              <w:t>AI 对话消息表</w:t>
            </w:r>
          </w:p>
        </w:tc>
      </w:tr>
      <w:tr w14:paraId="040E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7CD5B1F">
            <w:pPr>
              <w:spacing w:after="0" w:line="240" w:lineRule="auto"/>
            </w:pPr>
            <w:r>
              <w:rPr>
                <w:sz w:val="18"/>
              </w:rPr>
              <w:t>knowledge_base</w:t>
            </w:r>
          </w:p>
        </w:tc>
        <w:tc>
          <w:tcPr>
            <w:tcW w:w="6236" w:type="dxa"/>
          </w:tcPr>
          <w:p w14:paraId="12ACDC4B">
            <w:pPr>
              <w:spacing w:after="0" w:line="240" w:lineRule="auto"/>
            </w:pPr>
            <w:r>
              <w:rPr>
                <w:sz w:val="18"/>
              </w:rPr>
              <w:t>客服知识库表</w:t>
            </w:r>
          </w:p>
        </w:tc>
      </w:tr>
      <w:tr w14:paraId="06F3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7DEB917">
            <w:pPr>
              <w:spacing w:after="0" w:line="240" w:lineRule="auto"/>
            </w:pPr>
            <w:r>
              <w:rPr>
                <w:sz w:val="18"/>
              </w:rPr>
              <w:t>ticket</w:t>
            </w:r>
          </w:p>
        </w:tc>
        <w:tc>
          <w:tcPr>
            <w:tcW w:w="6236" w:type="dxa"/>
          </w:tcPr>
          <w:p w14:paraId="553F3593">
            <w:pPr>
              <w:spacing w:after="0" w:line="240" w:lineRule="auto"/>
            </w:pPr>
            <w:r>
              <w:rPr>
                <w:sz w:val="18"/>
              </w:rPr>
              <w:t>客服工单表</w:t>
            </w:r>
          </w:p>
        </w:tc>
      </w:tr>
      <w:tr w14:paraId="5FA8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BD8049F">
            <w:pPr>
              <w:spacing w:after="0" w:line="240" w:lineRule="auto"/>
            </w:pPr>
            <w:r>
              <w:rPr>
                <w:sz w:val="18"/>
              </w:rPr>
              <w:t>recommend_record</w:t>
            </w:r>
          </w:p>
        </w:tc>
        <w:tc>
          <w:tcPr>
            <w:tcW w:w="6236" w:type="dxa"/>
          </w:tcPr>
          <w:p w14:paraId="489EFBC9">
            <w:pPr>
              <w:spacing w:after="0" w:line="240" w:lineRule="auto"/>
            </w:pPr>
            <w:r>
              <w:rPr>
                <w:sz w:val="18"/>
              </w:rPr>
              <w:t>AI 推荐记录表</w:t>
            </w:r>
          </w:p>
        </w:tc>
      </w:tr>
      <w:tr w14:paraId="222D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420A3AB">
            <w:pPr>
              <w:spacing w:after="0" w:line="240" w:lineRule="auto"/>
            </w:pPr>
            <w:r>
              <w:rPr>
                <w:sz w:val="18"/>
              </w:rPr>
              <w:t>diet_report</w:t>
            </w:r>
          </w:p>
        </w:tc>
        <w:tc>
          <w:tcPr>
            <w:tcW w:w="6236" w:type="dxa"/>
          </w:tcPr>
          <w:p w14:paraId="7D26DA7A">
            <w:pPr>
              <w:spacing w:after="0" w:line="240" w:lineRule="auto"/>
            </w:pPr>
            <w:r>
              <w:rPr>
                <w:sz w:val="18"/>
              </w:rPr>
              <w:t>饮食分析报告表</w:t>
            </w:r>
          </w:p>
        </w:tc>
      </w:tr>
      <w:tr w14:paraId="3C439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387101B">
            <w:pPr>
              <w:spacing w:after="0" w:line="240" w:lineRule="auto"/>
            </w:pPr>
            <w:r>
              <w:rPr>
                <w:sz w:val="18"/>
              </w:rPr>
              <w:t>operation_log</w:t>
            </w:r>
          </w:p>
        </w:tc>
        <w:tc>
          <w:tcPr>
            <w:tcW w:w="6236" w:type="dxa"/>
          </w:tcPr>
          <w:p w14:paraId="1DA6CAA3">
            <w:pPr>
              <w:spacing w:after="0" w:line="240" w:lineRule="auto"/>
            </w:pPr>
            <w:r>
              <w:rPr>
                <w:sz w:val="18"/>
              </w:rPr>
              <w:t>操作日志表</w:t>
            </w:r>
          </w:p>
        </w:tc>
      </w:tr>
      <w:tr w14:paraId="72D25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B827678">
            <w:pPr>
              <w:spacing w:after="0" w:line="240" w:lineRule="auto"/>
            </w:pPr>
            <w:r>
              <w:rPr>
                <w:sz w:val="18"/>
              </w:rPr>
              <w:t>sys_config</w:t>
            </w:r>
          </w:p>
        </w:tc>
        <w:tc>
          <w:tcPr>
            <w:tcW w:w="6236" w:type="dxa"/>
          </w:tcPr>
          <w:p w14:paraId="3D52988F">
            <w:pPr>
              <w:spacing w:after="0" w:line="240" w:lineRule="auto"/>
            </w:pPr>
            <w:r>
              <w:rPr>
                <w:sz w:val="18"/>
              </w:rPr>
              <w:t>系统配置表</w:t>
            </w:r>
          </w:p>
        </w:tc>
      </w:tr>
      <w:tr w14:paraId="539E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DC3C003">
            <w:pPr>
              <w:spacing w:after="0" w:line="240" w:lineRule="auto"/>
            </w:pPr>
            <w:r>
              <w:rPr>
                <w:sz w:val="18"/>
              </w:rPr>
              <w:t>banner</w:t>
            </w:r>
          </w:p>
        </w:tc>
        <w:tc>
          <w:tcPr>
            <w:tcW w:w="6236" w:type="dxa"/>
          </w:tcPr>
          <w:p w14:paraId="4C1A2F2B">
            <w:pPr>
              <w:spacing w:after="0" w:line="240" w:lineRule="auto"/>
            </w:pPr>
            <w:r>
              <w:rPr>
                <w:sz w:val="18"/>
              </w:rPr>
              <w:t>首页轮播图表</w:t>
            </w:r>
          </w:p>
        </w:tc>
      </w:tr>
    </w:tbl>
    <w:p w14:paraId="6C21B510">
      <w:pPr>
        <w:pStyle w:val="4"/>
      </w:pPr>
      <w:r>
        <w:t>5.2 表设计</w:t>
      </w:r>
    </w:p>
    <w:p w14:paraId="71EBE06D">
      <w:r>
        <w:t>以下为各数据表的详细结构设计。</w:t>
      </w:r>
    </w:p>
    <w:p w14:paraId="0EDD5102">
      <w:pPr>
        <w:pStyle w:val="5"/>
      </w:pPr>
      <w:r>
        <w:t>表5-1 sys_user（账号表（四种角色共用登录底座））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1221"/>
        <w:gridCol w:w="819"/>
        <w:gridCol w:w="656"/>
        <w:gridCol w:w="656"/>
        <w:gridCol w:w="3814"/>
      </w:tblGrid>
      <w:tr w14:paraId="5D5B0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E06F3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79CCE6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33A772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647ED4B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77B3C27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06FF449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3F660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283E56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60C5D3D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532BE9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8ED113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57A0C54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1B59CA3B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3DE2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33F899">
            <w:pPr>
              <w:spacing w:after="0" w:line="240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1247" w:type="dxa"/>
          </w:tcPr>
          <w:p w14:paraId="5ECD3A3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05CA4EC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583E2FB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28BFBE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4099E8D">
            <w:pPr>
              <w:spacing w:after="0" w:line="240" w:lineRule="auto"/>
            </w:pPr>
            <w:r>
              <w:rPr>
                <w:sz w:val="18"/>
              </w:rPr>
              <w:t>登录账号（学生用学号，商户/骑手用手机号，管理员自定义）</w:t>
            </w:r>
          </w:p>
        </w:tc>
      </w:tr>
      <w:tr w14:paraId="5143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69AB45">
            <w:pPr>
              <w:spacing w:after="0" w:line="240" w:lineRule="auto"/>
            </w:pPr>
            <w:r>
              <w:rPr>
                <w:sz w:val="18"/>
              </w:rPr>
              <w:t>password</w:t>
            </w:r>
          </w:p>
        </w:tc>
        <w:tc>
          <w:tcPr>
            <w:tcW w:w="1247" w:type="dxa"/>
          </w:tcPr>
          <w:p w14:paraId="3F65E00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CE4E5E5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726B016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5546E4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EDE0FB8">
            <w:pPr>
              <w:spacing w:after="0" w:line="240" w:lineRule="auto"/>
            </w:pPr>
            <w:r>
              <w:rPr>
                <w:sz w:val="18"/>
              </w:rPr>
              <w:t>密码（BCrypt 加盐哈希，禁止明文）</w:t>
            </w:r>
          </w:p>
        </w:tc>
      </w:tr>
      <w:tr w14:paraId="4A9C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906FDB">
            <w:pPr>
              <w:spacing w:after="0" w:line="240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1247" w:type="dxa"/>
          </w:tcPr>
          <w:p w14:paraId="20D053C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2942055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1B2F3B6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A8660B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9D377B9">
            <w:pPr>
              <w:spacing w:after="0" w:line="240" w:lineRule="auto"/>
            </w:pPr>
            <w:r>
              <w:rPr>
                <w:sz w:val="18"/>
              </w:rPr>
              <w:t>角色：STUDENT/MERCHANT/RIDER/ADMIN</w:t>
            </w:r>
          </w:p>
        </w:tc>
      </w:tr>
      <w:tr w14:paraId="0CB37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5B3091">
            <w:pPr>
              <w:spacing w:after="0" w:line="240" w:lineRule="auto"/>
            </w:pPr>
            <w:r>
              <w:rPr>
                <w:sz w:val="18"/>
              </w:rPr>
              <w:t>nickname</w:t>
            </w:r>
          </w:p>
        </w:tc>
        <w:tc>
          <w:tcPr>
            <w:tcW w:w="1247" w:type="dxa"/>
          </w:tcPr>
          <w:p w14:paraId="5738DCF8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6428D68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2785509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3820CF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0BAE517">
            <w:pPr>
              <w:spacing w:after="0" w:line="240" w:lineRule="auto"/>
            </w:pPr>
            <w:r>
              <w:rPr>
                <w:sz w:val="18"/>
              </w:rPr>
              <w:t>昵称</w:t>
            </w:r>
          </w:p>
        </w:tc>
      </w:tr>
      <w:tr w14:paraId="0912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4C6132">
            <w:pPr>
              <w:spacing w:after="0" w:line="240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1247" w:type="dxa"/>
          </w:tcPr>
          <w:p w14:paraId="1A67E12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7D8DE01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2D6F713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99B0E2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DD86B89">
            <w:pPr>
              <w:spacing w:after="0" w:line="240" w:lineRule="auto"/>
            </w:pPr>
            <w:r>
              <w:rPr>
                <w:sz w:val="18"/>
              </w:rPr>
              <w:t>手机号（返回前端时脱敏）</w:t>
            </w:r>
          </w:p>
        </w:tc>
      </w:tr>
      <w:tr w14:paraId="30B7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351EAA">
            <w:pPr>
              <w:spacing w:after="0" w:line="240" w:lineRule="auto"/>
            </w:pPr>
            <w:r>
              <w:rPr>
                <w:sz w:val="18"/>
              </w:rPr>
              <w:t>avatar</w:t>
            </w:r>
          </w:p>
        </w:tc>
        <w:tc>
          <w:tcPr>
            <w:tcW w:w="1247" w:type="dxa"/>
          </w:tcPr>
          <w:p w14:paraId="5A35C64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39B32EE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7220589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E8B8AB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5083ACA">
            <w:pPr>
              <w:spacing w:after="0" w:line="240" w:lineRule="auto"/>
            </w:pPr>
            <w:r>
              <w:rPr>
                <w:sz w:val="18"/>
              </w:rPr>
              <w:t>头像URL（对象存储）</w:t>
            </w:r>
          </w:p>
        </w:tc>
      </w:tr>
      <w:tr w14:paraId="7746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BC432F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5FA94F2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1E50800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F2E265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1FF769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E539188">
            <w:pPr>
              <w:spacing w:after="0" w:line="240" w:lineRule="auto"/>
            </w:pPr>
            <w:r>
              <w:rPr>
                <w:sz w:val="18"/>
              </w:rPr>
              <w:t>账号状态：0禁用 1正常</w:t>
            </w:r>
          </w:p>
        </w:tc>
      </w:tr>
      <w:tr w14:paraId="2C74E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2E5EDE">
            <w:pPr>
              <w:spacing w:after="0" w:line="240" w:lineRule="auto"/>
            </w:pPr>
            <w:r>
              <w:rPr>
                <w:sz w:val="18"/>
              </w:rPr>
              <w:t>last_login_time</w:t>
            </w:r>
          </w:p>
        </w:tc>
        <w:tc>
          <w:tcPr>
            <w:tcW w:w="1247" w:type="dxa"/>
          </w:tcPr>
          <w:p w14:paraId="0365BE92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2F08B9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165114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273B25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2D3A496">
            <w:pPr>
              <w:spacing w:after="0" w:line="240" w:lineRule="auto"/>
            </w:pPr>
            <w:r>
              <w:rPr>
                <w:sz w:val="18"/>
              </w:rPr>
              <w:t>最近登录时间</w:t>
            </w:r>
          </w:p>
        </w:tc>
      </w:tr>
      <w:tr w14:paraId="1EAC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3C3D4B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4888E9E2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3F627BC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764EEF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C3F9E4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5FCFCB2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6180C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8255BC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3E9F540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2B20EE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8F1416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45AFDA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B09D4B9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  <w:tr w14:paraId="2074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30DFF2">
            <w:pPr>
              <w:spacing w:after="0" w:line="240" w:lineRule="auto"/>
            </w:pPr>
            <w:r>
              <w:rPr>
                <w:sz w:val="18"/>
              </w:rPr>
              <w:t>deleted</w:t>
            </w:r>
          </w:p>
        </w:tc>
        <w:tc>
          <w:tcPr>
            <w:tcW w:w="1247" w:type="dxa"/>
          </w:tcPr>
          <w:p w14:paraId="5A954F8D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797A02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E14F98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6B2E0B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15DB174">
            <w:pPr>
              <w:spacing w:after="0" w:line="240" w:lineRule="auto"/>
            </w:pPr>
            <w:r>
              <w:rPr>
                <w:sz w:val="18"/>
              </w:rPr>
              <w:t>逻辑删除：0未删除 1已删除</w:t>
            </w:r>
          </w:p>
        </w:tc>
      </w:tr>
    </w:tbl>
    <w:p w14:paraId="4C8D7512"/>
    <w:p w14:paraId="18D13EB4">
      <w:pPr>
        <w:pStyle w:val="5"/>
      </w:pPr>
      <w:r>
        <w:t>表5-2 student（学生用户表）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231"/>
        <w:gridCol w:w="836"/>
        <w:gridCol w:w="666"/>
        <w:gridCol w:w="666"/>
        <w:gridCol w:w="3781"/>
      </w:tblGrid>
      <w:tr w14:paraId="798D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EA691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1C1E7EF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4443D8E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1B0A792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2A5688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7DDF58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086D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FB3225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451B783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C5B6855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987DA0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1B9F97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8954A9F">
            <w:pPr>
              <w:spacing w:after="0" w:line="240" w:lineRule="auto"/>
            </w:pPr>
            <w:r>
              <w:rPr>
                <w:sz w:val="18"/>
              </w:rPr>
              <w:t>学生ID</w:t>
            </w:r>
          </w:p>
        </w:tc>
      </w:tr>
      <w:tr w14:paraId="319E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927C59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4BD803FF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0FA5D3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65F1B8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58CE5F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3017C04">
            <w:pPr>
              <w:spacing w:after="0" w:line="240" w:lineRule="auto"/>
            </w:pPr>
            <w:r>
              <w:rPr>
                <w:sz w:val="18"/>
              </w:rPr>
              <w:t>关联 sys_user.id</w:t>
            </w:r>
          </w:p>
        </w:tc>
      </w:tr>
      <w:tr w14:paraId="7C6B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351193F">
            <w:pPr>
              <w:spacing w:after="0" w:line="240" w:lineRule="auto"/>
            </w:pPr>
            <w:r>
              <w:rPr>
                <w:sz w:val="18"/>
              </w:rPr>
              <w:t>student_no</w:t>
            </w:r>
          </w:p>
        </w:tc>
        <w:tc>
          <w:tcPr>
            <w:tcW w:w="1247" w:type="dxa"/>
          </w:tcPr>
          <w:p w14:paraId="25EA176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7B52BCD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7BE74A7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7D0B82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48B53FB">
            <w:pPr>
              <w:spacing w:after="0" w:line="240" w:lineRule="auto"/>
            </w:pPr>
            <w:r>
              <w:rPr>
                <w:sz w:val="18"/>
              </w:rPr>
              <w:t>学号（用于身份验证）</w:t>
            </w:r>
          </w:p>
        </w:tc>
      </w:tr>
      <w:tr w14:paraId="305D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32A078">
            <w:pPr>
              <w:spacing w:after="0" w:line="240" w:lineRule="auto"/>
            </w:pPr>
            <w:r>
              <w:rPr>
                <w:sz w:val="18"/>
              </w:rPr>
              <w:t>real_name</w:t>
            </w:r>
          </w:p>
        </w:tc>
        <w:tc>
          <w:tcPr>
            <w:tcW w:w="1247" w:type="dxa"/>
          </w:tcPr>
          <w:p w14:paraId="061FA63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3EE89EF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285F711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F7BFB7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74D7217">
            <w:pPr>
              <w:spacing w:after="0" w:line="240" w:lineRule="auto"/>
            </w:pPr>
            <w:r>
              <w:rPr>
                <w:sz w:val="18"/>
              </w:rPr>
              <w:t>姓名</w:t>
            </w:r>
          </w:p>
        </w:tc>
      </w:tr>
      <w:tr w14:paraId="1B2D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FBC350">
            <w:pPr>
              <w:spacing w:after="0" w:line="240" w:lineRule="auto"/>
            </w:pPr>
            <w:r>
              <w:rPr>
                <w:sz w:val="18"/>
              </w:rPr>
              <w:t>college</w:t>
            </w:r>
          </w:p>
        </w:tc>
        <w:tc>
          <w:tcPr>
            <w:tcW w:w="1247" w:type="dxa"/>
          </w:tcPr>
          <w:p w14:paraId="4894452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E63C95D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1421669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921824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45C36FB">
            <w:pPr>
              <w:spacing w:after="0" w:line="240" w:lineRule="auto"/>
            </w:pPr>
            <w:r>
              <w:rPr>
                <w:sz w:val="18"/>
              </w:rPr>
              <w:t>学院</w:t>
            </w:r>
          </w:p>
        </w:tc>
      </w:tr>
      <w:tr w14:paraId="1D0E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385078">
            <w:pPr>
              <w:spacing w:after="0" w:line="240" w:lineRule="auto"/>
            </w:pPr>
            <w:r>
              <w:rPr>
                <w:sz w:val="18"/>
              </w:rPr>
              <w:t>grade</w:t>
            </w:r>
          </w:p>
        </w:tc>
        <w:tc>
          <w:tcPr>
            <w:tcW w:w="1247" w:type="dxa"/>
          </w:tcPr>
          <w:p w14:paraId="74CA087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5286B9C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6BB40EF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8BFC6C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C397873">
            <w:pPr>
              <w:spacing w:after="0" w:line="240" w:lineRule="auto"/>
            </w:pPr>
            <w:r>
              <w:rPr>
                <w:sz w:val="18"/>
              </w:rPr>
              <w:t>年级</w:t>
            </w:r>
          </w:p>
        </w:tc>
      </w:tr>
      <w:tr w14:paraId="74CD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58F67D">
            <w:pPr>
              <w:spacing w:after="0" w:line="240" w:lineRule="auto"/>
            </w:pPr>
            <w:r>
              <w:rPr>
                <w:sz w:val="18"/>
              </w:rPr>
              <w:t>balance</w:t>
            </w:r>
          </w:p>
        </w:tc>
        <w:tc>
          <w:tcPr>
            <w:tcW w:w="1247" w:type="dxa"/>
          </w:tcPr>
          <w:p w14:paraId="4A3012C4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23BEB03F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5EB9FE6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4C4C8F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CD38D3A">
            <w:pPr>
              <w:spacing w:after="0" w:line="240" w:lineRule="auto"/>
            </w:pPr>
            <w:r>
              <w:rPr>
                <w:sz w:val="18"/>
              </w:rPr>
              <w:t>账户余额（模拟支付用，&gt;=0.00）</w:t>
            </w:r>
          </w:p>
        </w:tc>
      </w:tr>
      <w:tr w14:paraId="390E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84A63A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23344B1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F034E8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91705F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144678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E31D07A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1DE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E78649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0A3C07D8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63968C0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888805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4A3398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31D3F4E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50C6E7B4"/>
    <w:p w14:paraId="1DE51DDD">
      <w:pPr>
        <w:pStyle w:val="5"/>
      </w:pPr>
      <w:r>
        <w:t>表5-3 diet_profile（用户饮食档案表）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30"/>
        <w:gridCol w:w="830"/>
        <w:gridCol w:w="665"/>
        <w:gridCol w:w="665"/>
        <w:gridCol w:w="3767"/>
      </w:tblGrid>
      <w:tr w14:paraId="08520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AD76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05000C6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4D32077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2D8F84F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456B81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361D28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19FA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927A5E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69CB0F78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1C81C8F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8FE240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CD5370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3D687B3D">
            <w:pPr>
              <w:spacing w:after="0" w:line="240" w:lineRule="auto"/>
            </w:pPr>
            <w:r>
              <w:rPr>
                <w:sz w:val="18"/>
              </w:rPr>
              <w:t>档案ID</w:t>
            </w:r>
          </w:p>
        </w:tc>
      </w:tr>
      <w:tr w14:paraId="1C52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577564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4232F9F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0EA740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320EFBF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0684E8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B3539A2">
            <w:pPr>
              <w:spacing w:after="0" w:line="240" w:lineRule="auto"/>
            </w:pPr>
            <w:r>
              <w:rPr>
                <w:sz w:val="18"/>
              </w:rPr>
              <w:t>关联 sys_user.id</w:t>
            </w:r>
          </w:p>
        </w:tc>
      </w:tr>
      <w:tr w14:paraId="1A9B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AEA6CE">
            <w:pPr>
              <w:spacing w:after="0" w:line="240" w:lineRule="auto"/>
            </w:pPr>
            <w:r>
              <w:rPr>
                <w:sz w:val="18"/>
              </w:rPr>
              <w:t>diet_goal</w:t>
            </w:r>
          </w:p>
        </w:tc>
        <w:tc>
          <w:tcPr>
            <w:tcW w:w="1247" w:type="dxa"/>
          </w:tcPr>
          <w:p w14:paraId="5B4A383C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0F79152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1A5EDE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97D506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5D21F58">
            <w:pPr>
              <w:spacing w:after="0" w:line="240" w:lineRule="auto"/>
            </w:pPr>
            <w:r>
              <w:rPr>
                <w:sz w:val="18"/>
              </w:rPr>
              <w:t>饮食目标：0普通 1减脂 2增肌</w:t>
            </w:r>
          </w:p>
        </w:tc>
      </w:tr>
      <w:tr w14:paraId="47D5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353BD2">
            <w:pPr>
              <w:spacing w:after="0" w:line="240" w:lineRule="auto"/>
            </w:pPr>
            <w:r>
              <w:rPr>
                <w:sz w:val="18"/>
              </w:rPr>
              <w:t>taste_preference</w:t>
            </w:r>
          </w:p>
        </w:tc>
        <w:tc>
          <w:tcPr>
            <w:tcW w:w="1247" w:type="dxa"/>
          </w:tcPr>
          <w:p w14:paraId="04D3E6EF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D0721C7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3E75EA2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9C035A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7279ED4">
            <w:pPr>
              <w:spacing w:after="0" w:line="240" w:lineRule="auto"/>
            </w:pPr>
            <w:r>
              <w:rPr>
                <w:sz w:val="18"/>
              </w:rPr>
              <w:t>口味偏好，逗号分隔</w:t>
            </w:r>
          </w:p>
        </w:tc>
      </w:tr>
      <w:tr w14:paraId="3451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493F61">
            <w:pPr>
              <w:spacing w:after="0" w:line="240" w:lineRule="auto"/>
            </w:pPr>
            <w:r>
              <w:rPr>
                <w:sz w:val="18"/>
              </w:rPr>
              <w:t>allergy_foods</w:t>
            </w:r>
          </w:p>
        </w:tc>
        <w:tc>
          <w:tcPr>
            <w:tcW w:w="1247" w:type="dxa"/>
          </w:tcPr>
          <w:p w14:paraId="388AC1FE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63B2282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2AEEB4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67FDC5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B734185">
            <w:pPr>
              <w:spacing w:after="0" w:line="240" w:lineRule="auto"/>
            </w:pPr>
            <w:r>
              <w:rPr>
                <w:sz w:val="18"/>
              </w:rPr>
              <w:t>忌口/过敏原食材列表</w:t>
            </w:r>
          </w:p>
        </w:tc>
      </w:tr>
      <w:tr w14:paraId="1D3E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FC9A8B">
            <w:pPr>
              <w:spacing w:after="0" w:line="240" w:lineRule="auto"/>
            </w:pPr>
            <w:r>
              <w:rPr>
                <w:sz w:val="18"/>
              </w:rPr>
              <w:t>dislike_foods</w:t>
            </w:r>
          </w:p>
        </w:tc>
        <w:tc>
          <w:tcPr>
            <w:tcW w:w="1247" w:type="dxa"/>
          </w:tcPr>
          <w:p w14:paraId="73560544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21352FA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FF8BDF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7186772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65A6970">
            <w:pPr>
              <w:spacing w:after="0" w:line="240" w:lineRule="auto"/>
            </w:pPr>
            <w:r>
              <w:rPr>
                <w:sz w:val="18"/>
              </w:rPr>
              <w:t>不喜欢的食材</w:t>
            </w:r>
          </w:p>
        </w:tc>
      </w:tr>
      <w:tr w14:paraId="6D1B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13077E">
            <w:pPr>
              <w:spacing w:after="0" w:line="240" w:lineRule="auto"/>
            </w:pPr>
            <w:r>
              <w:rPr>
                <w:sz w:val="18"/>
              </w:rPr>
              <w:t>height_cm</w:t>
            </w:r>
          </w:p>
        </w:tc>
        <w:tc>
          <w:tcPr>
            <w:tcW w:w="1247" w:type="dxa"/>
          </w:tcPr>
          <w:p w14:paraId="08AAC77D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07ECBF9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C802F69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FEF6DA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BB1E62D">
            <w:pPr>
              <w:spacing w:after="0" w:line="240" w:lineRule="auto"/>
            </w:pPr>
            <w:r>
              <w:rPr>
                <w:sz w:val="18"/>
              </w:rPr>
              <w:t>身高（cm）</w:t>
            </w:r>
          </w:p>
        </w:tc>
      </w:tr>
      <w:tr w14:paraId="15DFB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31BFDE">
            <w:pPr>
              <w:spacing w:after="0" w:line="240" w:lineRule="auto"/>
            </w:pPr>
            <w:r>
              <w:rPr>
                <w:sz w:val="18"/>
              </w:rPr>
              <w:t>weight_kg</w:t>
            </w:r>
          </w:p>
        </w:tc>
        <w:tc>
          <w:tcPr>
            <w:tcW w:w="1247" w:type="dxa"/>
          </w:tcPr>
          <w:p w14:paraId="71B1E1B0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4BB9BED3">
            <w:pPr>
              <w:spacing w:after="0" w:line="240" w:lineRule="auto"/>
            </w:pPr>
            <w:r>
              <w:rPr>
                <w:sz w:val="18"/>
              </w:rPr>
              <w:t>5,1</w:t>
            </w:r>
          </w:p>
        </w:tc>
        <w:tc>
          <w:tcPr>
            <w:tcW w:w="680" w:type="dxa"/>
          </w:tcPr>
          <w:p w14:paraId="14ABD75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FA14A5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60C6884">
            <w:pPr>
              <w:spacing w:after="0" w:line="240" w:lineRule="auto"/>
            </w:pPr>
            <w:r>
              <w:rPr>
                <w:sz w:val="18"/>
              </w:rPr>
              <w:t>体重（kg）</w:t>
            </w:r>
          </w:p>
        </w:tc>
      </w:tr>
      <w:tr w14:paraId="7EF3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6CFA07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2F6BEED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D18387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685186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456774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49BAA86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  <w:tr w14:paraId="2D26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3F5BA6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FA0A6A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E8D63F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6FA493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0C1633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C7D355D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5D200EC2"/>
    <w:p w14:paraId="64CCA8D1">
      <w:pPr>
        <w:pStyle w:val="5"/>
      </w:pPr>
      <w:r>
        <w:t>表5-4 user_address（用户收货地址表）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232"/>
        <w:gridCol w:w="832"/>
        <w:gridCol w:w="666"/>
        <w:gridCol w:w="666"/>
        <w:gridCol w:w="3783"/>
      </w:tblGrid>
      <w:tr w14:paraId="6E3A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E5AA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6E0F79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30186F3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391FB8C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65C575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3E924A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40C9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A78002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6174ACE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6CF88F5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36CDF0C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C7A08A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61997CD3">
            <w:pPr>
              <w:spacing w:after="0" w:line="240" w:lineRule="auto"/>
            </w:pPr>
            <w:r>
              <w:rPr>
                <w:sz w:val="18"/>
              </w:rPr>
              <w:t>地址ID</w:t>
            </w:r>
          </w:p>
        </w:tc>
      </w:tr>
      <w:tr w14:paraId="370B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09C64C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43A34BB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70EFEF7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51CD78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808796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F7F7A80">
            <w:pPr>
              <w:spacing w:after="0" w:line="240" w:lineRule="auto"/>
            </w:pPr>
            <w:r>
              <w:rPr>
                <w:sz w:val="18"/>
              </w:rPr>
              <w:t>关联 sys_user.id</w:t>
            </w:r>
          </w:p>
        </w:tc>
      </w:tr>
      <w:tr w14:paraId="1CC09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4A5BE5">
            <w:pPr>
              <w:spacing w:after="0" w:line="240" w:lineRule="auto"/>
            </w:pPr>
            <w:r>
              <w:rPr>
                <w:sz w:val="18"/>
              </w:rPr>
              <w:t>receiver</w:t>
            </w:r>
          </w:p>
        </w:tc>
        <w:tc>
          <w:tcPr>
            <w:tcW w:w="1247" w:type="dxa"/>
          </w:tcPr>
          <w:p w14:paraId="65AE5CA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B09ED95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425BBCE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5B8E52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B7AD71B">
            <w:pPr>
              <w:spacing w:after="0" w:line="240" w:lineRule="auto"/>
            </w:pPr>
            <w:r>
              <w:rPr>
                <w:sz w:val="18"/>
              </w:rPr>
              <w:t>收货人</w:t>
            </w:r>
          </w:p>
        </w:tc>
      </w:tr>
      <w:tr w14:paraId="71AF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C43CCC">
            <w:pPr>
              <w:spacing w:after="0" w:line="240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1247" w:type="dxa"/>
          </w:tcPr>
          <w:p w14:paraId="04F0AC1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46A9D4B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0B84C26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2D8A80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D56FA36">
            <w:pPr>
              <w:spacing w:after="0" w:line="240" w:lineRule="auto"/>
            </w:pPr>
            <w:r>
              <w:rPr>
                <w:sz w:val="18"/>
              </w:rPr>
              <w:t>联系电话</w:t>
            </w:r>
          </w:p>
        </w:tc>
      </w:tr>
      <w:tr w14:paraId="69C4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E59A3F">
            <w:pPr>
              <w:spacing w:after="0" w:line="240" w:lineRule="auto"/>
            </w:pPr>
            <w:r>
              <w:rPr>
                <w:sz w:val="18"/>
              </w:rPr>
              <w:t>campus_area</w:t>
            </w:r>
          </w:p>
        </w:tc>
        <w:tc>
          <w:tcPr>
            <w:tcW w:w="1247" w:type="dxa"/>
          </w:tcPr>
          <w:p w14:paraId="5235DCDF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DE6DF1F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0AC16DF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355972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8BCF510">
            <w:pPr>
              <w:spacing w:after="0" w:line="240" w:lineRule="auto"/>
            </w:pPr>
            <w:r>
              <w:rPr>
                <w:sz w:val="18"/>
              </w:rPr>
              <w:t>校区/园区</w:t>
            </w:r>
          </w:p>
        </w:tc>
      </w:tr>
      <w:tr w14:paraId="50D4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A20D8C">
            <w:pPr>
              <w:spacing w:after="0" w:line="240" w:lineRule="auto"/>
            </w:pPr>
            <w:r>
              <w:rPr>
                <w:sz w:val="18"/>
              </w:rPr>
              <w:t>building</w:t>
            </w:r>
          </w:p>
        </w:tc>
        <w:tc>
          <w:tcPr>
            <w:tcW w:w="1247" w:type="dxa"/>
          </w:tcPr>
          <w:p w14:paraId="4889A42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4F3F96B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17F6CB4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36411A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7A18197">
            <w:pPr>
              <w:spacing w:after="0" w:line="240" w:lineRule="auto"/>
            </w:pPr>
            <w:r>
              <w:rPr>
                <w:sz w:val="18"/>
              </w:rPr>
              <w:t>宿舍楼/教学楼</w:t>
            </w:r>
          </w:p>
        </w:tc>
      </w:tr>
      <w:tr w14:paraId="1CDD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BBAFD8">
            <w:pPr>
              <w:spacing w:after="0" w:line="240" w:lineRule="auto"/>
            </w:pPr>
            <w:r>
              <w:rPr>
                <w:sz w:val="18"/>
              </w:rPr>
              <w:t>detail</w:t>
            </w:r>
          </w:p>
        </w:tc>
        <w:tc>
          <w:tcPr>
            <w:tcW w:w="1247" w:type="dxa"/>
          </w:tcPr>
          <w:p w14:paraId="6EF20CA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C217D7D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6ECAD35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42CF21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7E6250E">
            <w:pPr>
              <w:spacing w:after="0" w:line="240" w:lineRule="auto"/>
            </w:pPr>
            <w:r>
              <w:rPr>
                <w:sz w:val="18"/>
              </w:rPr>
              <w:t>详细地址</w:t>
            </w:r>
          </w:p>
        </w:tc>
      </w:tr>
      <w:tr w14:paraId="63A4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110041">
            <w:pPr>
              <w:spacing w:after="0" w:line="240" w:lineRule="auto"/>
            </w:pPr>
            <w:r>
              <w:rPr>
                <w:sz w:val="18"/>
              </w:rPr>
              <w:t>is_default</w:t>
            </w:r>
          </w:p>
        </w:tc>
        <w:tc>
          <w:tcPr>
            <w:tcW w:w="1247" w:type="dxa"/>
          </w:tcPr>
          <w:p w14:paraId="75ED523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2372D1E6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E2CBDD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B26552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2FBB088">
            <w:pPr>
              <w:spacing w:after="0" w:line="240" w:lineRule="auto"/>
            </w:pPr>
            <w:r>
              <w:rPr>
                <w:sz w:val="18"/>
              </w:rPr>
              <w:t>是否默认：0否 1是</w:t>
            </w:r>
          </w:p>
        </w:tc>
      </w:tr>
      <w:tr w14:paraId="1BBD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B28DCF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2B933630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3EFD780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D58B98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991BD0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06DAB5E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4BD7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A5CB86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43EA692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BE6BC3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30B205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5F173D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DE01494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  <w:tr w14:paraId="2BF2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6BF99E">
            <w:pPr>
              <w:spacing w:after="0" w:line="240" w:lineRule="auto"/>
            </w:pPr>
            <w:r>
              <w:rPr>
                <w:sz w:val="18"/>
              </w:rPr>
              <w:t>deleted</w:t>
            </w:r>
          </w:p>
        </w:tc>
        <w:tc>
          <w:tcPr>
            <w:tcW w:w="1247" w:type="dxa"/>
          </w:tcPr>
          <w:p w14:paraId="61269E8E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11220A7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11D994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CBBD76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959DD39">
            <w:pPr>
              <w:spacing w:after="0" w:line="240" w:lineRule="auto"/>
            </w:pPr>
            <w:r>
              <w:rPr>
                <w:sz w:val="18"/>
              </w:rPr>
              <w:t>逻辑删除：0未删除 1已删除</w:t>
            </w:r>
          </w:p>
        </w:tc>
      </w:tr>
    </w:tbl>
    <w:p w14:paraId="686FA140"/>
    <w:p w14:paraId="666BF5C0">
      <w:pPr>
        <w:pStyle w:val="5"/>
      </w:pPr>
      <w:r>
        <w:t>表5-5 user_favorite（用户收藏表）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232"/>
        <w:gridCol w:w="829"/>
        <w:gridCol w:w="667"/>
        <w:gridCol w:w="667"/>
        <w:gridCol w:w="3784"/>
      </w:tblGrid>
      <w:tr w14:paraId="0878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E537B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5355704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6D0C97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383BB2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40A82BF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5E4E98F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5AEB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8A8E80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5563540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013D0C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99006C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15C3D94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468FE49">
            <w:pPr>
              <w:spacing w:after="0" w:line="240" w:lineRule="auto"/>
            </w:pPr>
            <w:r>
              <w:rPr>
                <w:sz w:val="18"/>
              </w:rPr>
              <w:t>收藏ID</w:t>
            </w:r>
          </w:p>
        </w:tc>
      </w:tr>
      <w:tr w14:paraId="7FEE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A4CEB2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5A3AC5C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CDE4CBE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86B993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71F1D0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67B66B5">
            <w:pPr>
              <w:spacing w:after="0" w:line="240" w:lineRule="auto"/>
            </w:pPr>
            <w:r>
              <w:rPr>
                <w:sz w:val="18"/>
              </w:rPr>
              <w:t>关联 sys_user.id</w:t>
            </w:r>
          </w:p>
        </w:tc>
      </w:tr>
      <w:tr w14:paraId="6DC2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A3A786">
            <w:pPr>
              <w:spacing w:after="0" w:line="240" w:lineRule="auto"/>
            </w:pPr>
            <w:r>
              <w:rPr>
                <w:sz w:val="18"/>
              </w:rPr>
              <w:t>target_type</w:t>
            </w:r>
          </w:p>
        </w:tc>
        <w:tc>
          <w:tcPr>
            <w:tcW w:w="1247" w:type="dxa"/>
          </w:tcPr>
          <w:p w14:paraId="3A25C81C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44C1495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3CD9C6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C3D945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A81409D">
            <w:pPr>
              <w:spacing w:after="0" w:line="240" w:lineRule="auto"/>
            </w:pPr>
            <w:r>
              <w:rPr>
                <w:sz w:val="18"/>
              </w:rPr>
              <w:t>收藏类型：1店铺 2菜品</w:t>
            </w:r>
          </w:p>
        </w:tc>
      </w:tr>
      <w:tr w14:paraId="38B3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072C2A">
            <w:pPr>
              <w:spacing w:after="0" w:line="240" w:lineRule="auto"/>
            </w:pPr>
            <w:r>
              <w:rPr>
                <w:sz w:val="18"/>
              </w:rPr>
              <w:t>target_id</w:t>
            </w:r>
          </w:p>
        </w:tc>
        <w:tc>
          <w:tcPr>
            <w:tcW w:w="1247" w:type="dxa"/>
          </w:tcPr>
          <w:p w14:paraId="02F8547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83BD86A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9DB3E1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490EE5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EC6AA01">
            <w:pPr>
              <w:spacing w:after="0" w:line="240" w:lineRule="auto"/>
            </w:pPr>
            <w:r>
              <w:rPr>
                <w:sz w:val="18"/>
              </w:rPr>
              <w:t>收藏对象ID</w:t>
            </w:r>
          </w:p>
        </w:tc>
      </w:tr>
      <w:tr w14:paraId="4BD1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EA5596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1F50DF6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E831B3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FFD22A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D858E9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F031B17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1E47228B"/>
    <w:p w14:paraId="7B2DF542">
      <w:pPr>
        <w:pStyle w:val="5"/>
      </w:pPr>
      <w:r>
        <w:t>表5-6 merchant（商户表）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1231"/>
        <w:gridCol w:w="832"/>
        <w:gridCol w:w="666"/>
        <w:gridCol w:w="666"/>
        <w:gridCol w:w="3776"/>
      </w:tblGrid>
      <w:tr w14:paraId="7128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F9BCF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402FD41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5C40E15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5A6BB5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7D0FE9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775F1E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59A5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CC1CDD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58EE465D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3D71C73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3CC1D2F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CDB36A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195F7C27">
            <w:pPr>
              <w:spacing w:after="0" w:line="240" w:lineRule="auto"/>
            </w:pPr>
            <w:r>
              <w:rPr>
                <w:sz w:val="18"/>
              </w:rPr>
              <w:t>商户ID</w:t>
            </w:r>
          </w:p>
        </w:tc>
      </w:tr>
      <w:tr w14:paraId="7E2B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E2CC97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1BA3788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B87DE5A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E14D0F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3BD164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5EC2AF4">
            <w:pPr>
              <w:spacing w:after="0" w:line="240" w:lineRule="auto"/>
            </w:pPr>
            <w:r>
              <w:rPr>
                <w:sz w:val="18"/>
              </w:rPr>
              <w:t>关联 sys_user.id</w:t>
            </w:r>
          </w:p>
        </w:tc>
      </w:tr>
      <w:tr w14:paraId="40D4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BCEB63">
            <w:pPr>
              <w:spacing w:after="0" w:line="240" w:lineRule="auto"/>
            </w:pPr>
            <w:r>
              <w:rPr>
                <w:sz w:val="18"/>
              </w:rPr>
              <w:t>merchant_name</w:t>
            </w:r>
          </w:p>
        </w:tc>
        <w:tc>
          <w:tcPr>
            <w:tcW w:w="1247" w:type="dxa"/>
          </w:tcPr>
          <w:p w14:paraId="6151344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3678F47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67D75D7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3BFF68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AB6A5F5">
            <w:pPr>
              <w:spacing w:after="0" w:line="240" w:lineRule="auto"/>
            </w:pPr>
            <w:r>
              <w:rPr>
                <w:sz w:val="18"/>
              </w:rPr>
              <w:t>商户名称</w:t>
            </w:r>
          </w:p>
        </w:tc>
      </w:tr>
      <w:tr w14:paraId="628F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E80675">
            <w:pPr>
              <w:spacing w:after="0" w:line="240" w:lineRule="auto"/>
            </w:pPr>
            <w:r>
              <w:rPr>
                <w:sz w:val="18"/>
              </w:rPr>
              <w:t>contact_name</w:t>
            </w:r>
          </w:p>
        </w:tc>
        <w:tc>
          <w:tcPr>
            <w:tcW w:w="1247" w:type="dxa"/>
          </w:tcPr>
          <w:p w14:paraId="28758CC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2A18122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5974095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AFBE8F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53FF5D7">
            <w:pPr>
              <w:spacing w:after="0" w:line="240" w:lineRule="auto"/>
            </w:pPr>
            <w:r>
              <w:rPr>
                <w:sz w:val="18"/>
              </w:rPr>
              <w:t>联系人</w:t>
            </w:r>
          </w:p>
        </w:tc>
      </w:tr>
      <w:tr w14:paraId="7BEA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FFE783">
            <w:pPr>
              <w:spacing w:after="0" w:line="240" w:lineRule="auto"/>
            </w:pPr>
            <w:r>
              <w:rPr>
                <w:sz w:val="18"/>
              </w:rPr>
              <w:t>contact_phone</w:t>
            </w:r>
          </w:p>
        </w:tc>
        <w:tc>
          <w:tcPr>
            <w:tcW w:w="1247" w:type="dxa"/>
          </w:tcPr>
          <w:p w14:paraId="47839E6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3177B77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2CB7E61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4B8A81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F5769D0">
            <w:pPr>
              <w:spacing w:after="0" w:line="240" w:lineRule="auto"/>
            </w:pPr>
            <w:r>
              <w:rPr>
                <w:sz w:val="18"/>
              </w:rPr>
              <w:t>联系电话</w:t>
            </w:r>
          </w:p>
        </w:tc>
      </w:tr>
      <w:tr w14:paraId="03DF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B21922">
            <w:pPr>
              <w:spacing w:after="0" w:line="240" w:lineRule="auto"/>
            </w:pPr>
            <w:r>
              <w:rPr>
                <w:sz w:val="18"/>
              </w:rPr>
              <w:t>license_no</w:t>
            </w:r>
          </w:p>
        </w:tc>
        <w:tc>
          <w:tcPr>
            <w:tcW w:w="1247" w:type="dxa"/>
          </w:tcPr>
          <w:p w14:paraId="7692B9A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D65C083"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w="680" w:type="dxa"/>
          </w:tcPr>
          <w:p w14:paraId="39EBABA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5F0160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44188EF">
            <w:pPr>
              <w:spacing w:after="0" w:line="240" w:lineRule="auto"/>
            </w:pPr>
            <w:r>
              <w:rPr>
                <w:sz w:val="18"/>
              </w:rPr>
              <w:t>营业执照/校园经营许可编号</w:t>
            </w:r>
          </w:p>
        </w:tc>
      </w:tr>
      <w:tr w14:paraId="05AB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DF7352">
            <w:pPr>
              <w:spacing w:after="0" w:line="240" w:lineRule="auto"/>
            </w:pPr>
            <w:r>
              <w:rPr>
                <w:sz w:val="18"/>
              </w:rPr>
              <w:t>audit_status</w:t>
            </w:r>
          </w:p>
        </w:tc>
        <w:tc>
          <w:tcPr>
            <w:tcW w:w="1247" w:type="dxa"/>
          </w:tcPr>
          <w:p w14:paraId="3DAA1135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5355635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6C3CAB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A79828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8DEF75">
            <w:pPr>
              <w:spacing w:after="0" w:line="240" w:lineRule="auto"/>
            </w:pPr>
            <w:r>
              <w:rPr>
                <w:sz w:val="18"/>
              </w:rPr>
              <w:t>审核状态：0待审核 1已通过 2已驳回</w:t>
            </w:r>
          </w:p>
        </w:tc>
      </w:tr>
      <w:tr w14:paraId="17BB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73C584">
            <w:pPr>
              <w:spacing w:after="0" w:line="240" w:lineRule="auto"/>
            </w:pPr>
            <w:r>
              <w:rPr>
                <w:sz w:val="18"/>
              </w:rPr>
              <w:t>audit_remark</w:t>
            </w:r>
          </w:p>
        </w:tc>
        <w:tc>
          <w:tcPr>
            <w:tcW w:w="1247" w:type="dxa"/>
          </w:tcPr>
          <w:p w14:paraId="4451F76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321ECBC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7E1173B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607DEB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F82770C">
            <w:pPr>
              <w:spacing w:after="0" w:line="240" w:lineRule="auto"/>
            </w:pPr>
            <w:r>
              <w:rPr>
                <w:sz w:val="18"/>
              </w:rPr>
              <w:t>审核意见/驳回原因</w:t>
            </w:r>
          </w:p>
        </w:tc>
      </w:tr>
      <w:tr w14:paraId="08FFF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E1B5C5">
            <w:pPr>
              <w:spacing w:after="0" w:line="240" w:lineRule="auto"/>
            </w:pPr>
            <w:r>
              <w:rPr>
                <w:sz w:val="18"/>
              </w:rPr>
              <w:t>audit_time</w:t>
            </w:r>
          </w:p>
        </w:tc>
        <w:tc>
          <w:tcPr>
            <w:tcW w:w="1247" w:type="dxa"/>
          </w:tcPr>
          <w:p w14:paraId="7A77B63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B4CB56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F05AAE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FD6A50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8C5E94D">
            <w:pPr>
              <w:spacing w:after="0" w:line="240" w:lineRule="auto"/>
            </w:pPr>
            <w:r>
              <w:rPr>
                <w:sz w:val="18"/>
              </w:rPr>
              <w:t>审核时间</w:t>
            </w:r>
          </w:p>
        </w:tc>
      </w:tr>
      <w:tr w14:paraId="1EC07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7EB10B">
            <w:pPr>
              <w:spacing w:after="0" w:line="240" w:lineRule="auto"/>
            </w:pPr>
            <w:r>
              <w:rPr>
                <w:sz w:val="18"/>
              </w:rPr>
              <w:t>audit_by</w:t>
            </w:r>
          </w:p>
        </w:tc>
        <w:tc>
          <w:tcPr>
            <w:tcW w:w="1247" w:type="dxa"/>
          </w:tcPr>
          <w:p w14:paraId="14C5367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A494163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031B44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961C63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98E66F0">
            <w:pPr>
              <w:spacing w:after="0" w:line="240" w:lineRule="auto"/>
            </w:pPr>
            <w:r>
              <w:rPr>
                <w:sz w:val="18"/>
              </w:rPr>
              <w:t>审核人（管理员ID）</w:t>
            </w:r>
          </w:p>
        </w:tc>
      </w:tr>
      <w:tr w14:paraId="6CA3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A64F9C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53E4CC3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5E2302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E22CB6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A3B437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87819AB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5772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41E56A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7B98FEA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2434B7C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0DC1C6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357419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965B87F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24C3848F"/>
    <w:p w14:paraId="288E124D">
      <w:pPr>
        <w:pStyle w:val="5"/>
      </w:pPr>
      <w:r>
        <w:t>表5-7 rider（骑手表）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226"/>
        <w:gridCol w:w="832"/>
        <w:gridCol w:w="661"/>
        <w:gridCol w:w="661"/>
        <w:gridCol w:w="3730"/>
      </w:tblGrid>
      <w:tr w14:paraId="585F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0D5A8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546433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7AFC957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791664F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2D43B1F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323883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78AE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6FC547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7FAADD8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03B6E06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CD0CEE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FA774C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C44F5C4">
            <w:pPr>
              <w:spacing w:after="0" w:line="240" w:lineRule="auto"/>
            </w:pPr>
            <w:r>
              <w:rPr>
                <w:sz w:val="18"/>
              </w:rPr>
              <w:t>骑手ID</w:t>
            </w:r>
          </w:p>
        </w:tc>
      </w:tr>
      <w:tr w14:paraId="555F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6E6A2304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12E43BF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5052D6C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213F21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1A7BCA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D622639">
            <w:pPr>
              <w:spacing w:after="0" w:line="240" w:lineRule="auto"/>
            </w:pPr>
            <w:r>
              <w:rPr>
                <w:sz w:val="18"/>
              </w:rPr>
              <w:t>关联 sys_user.id</w:t>
            </w:r>
          </w:p>
        </w:tc>
      </w:tr>
      <w:tr w14:paraId="0D82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9C39C9">
            <w:pPr>
              <w:spacing w:after="0" w:line="240" w:lineRule="auto"/>
            </w:pPr>
            <w:r>
              <w:rPr>
                <w:sz w:val="18"/>
              </w:rPr>
              <w:t>real_name</w:t>
            </w:r>
          </w:p>
        </w:tc>
        <w:tc>
          <w:tcPr>
            <w:tcW w:w="1247" w:type="dxa"/>
          </w:tcPr>
          <w:p w14:paraId="0D12FF4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B8112F9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162AEB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87D57A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F9666E2">
            <w:pPr>
              <w:spacing w:after="0" w:line="240" w:lineRule="auto"/>
            </w:pPr>
            <w:r>
              <w:rPr>
                <w:sz w:val="18"/>
              </w:rPr>
              <w:t>真实姓名</w:t>
            </w:r>
          </w:p>
        </w:tc>
      </w:tr>
      <w:tr w14:paraId="24BD7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135FCA">
            <w:pPr>
              <w:spacing w:after="0" w:line="240" w:lineRule="auto"/>
            </w:pPr>
            <w:r>
              <w:rPr>
                <w:sz w:val="18"/>
              </w:rPr>
              <w:t>id_card</w:t>
            </w:r>
          </w:p>
        </w:tc>
        <w:tc>
          <w:tcPr>
            <w:tcW w:w="1247" w:type="dxa"/>
          </w:tcPr>
          <w:p w14:paraId="4588A74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F142FE4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D95F89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3788C0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39C4047">
            <w:pPr>
              <w:spacing w:after="0" w:line="240" w:lineRule="auto"/>
            </w:pPr>
            <w:r>
              <w:rPr>
                <w:sz w:val="18"/>
              </w:rPr>
              <w:t>身份证号（加密存储，展示脱敏）</w:t>
            </w:r>
          </w:p>
        </w:tc>
      </w:tr>
      <w:tr w14:paraId="59D5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24F5C1">
            <w:pPr>
              <w:spacing w:after="0" w:line="240" w:lineRule="auto"/>
            </w:pPr>
            <w:r>
              <w:rPr>
                <w:sz w:val="18"/>
              </w:rPr>
              <w:t>student_card_no</w:t>
            </w:r>
          </w:p>
        </w:tc>
        <w:tc>
          <w:tcPr>
            <w:tcW w:w="1247" w:type="dxa"/>
          </w:tcPr>
          <w:p w14:paraId="40F1350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62765FE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426928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D85E07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788200A">
            <w:pPr>
              <w:spacing w:after="0" w:line="240" w:lineRule="auto"/>
            </w:pPr>
            <w:r>
              <w:rPr>
                <w:sz w:val="18"/>
              </w:rPr>
              <w:t>学生证/工号</w:t>
            </w:r>
          </w:p>
        </w:tc>
      </w:tr>
      <w:tr w14:paraId="16B41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F90C0C">
            <w:pPr>
              <w:spacing w:after="0" w:line="240" w:lineRule="auto"/>
            </w:pPr>
            <w:r>
              <w:rPr>
                <w:sz w:val="18"/>
              </w:rPr>
              <w:t>vehicle_type</w:t>
            </w:r>
          </w:p>
        </w:tc>
        <w:tc>
          <w:tcPr>
            <w:tcW w:w="1247" w:type="dxa"/>
          </w:tcPr>
          <w:p w14:paraId="487412F8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0F86A0C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0F1E487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7F63FA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B335B83">
            <w:pPr>
              <w:spacing w:after="0" w:line="240" w:lineRule="auto"/>
            </w:pPr>
            <w:r>
              <w:rPr>
                <w:sz w:val="18"/>
              </w:rPr>
              <w:t>配送车辆：步行/自行车/电动车</w:t>
            </w:r>
          </w:p>
        </w:tc>
      </w:tr>
      <w:tr w14:paraId="1DB5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140F04">
            <w:pPr>
              <w:spacing w:after="0" w:line="240" w:lineRule="auto"/>
            </w:pPr>
            <w:r>
              <w:rPr>
                <w:sz w:val="18"/>
              </w:rPr>
              <w:t>work_status</w:t>
            </w:r>
          </w:p>
        </w:tc>
        <w:tc>
          <w:tcPr>
            <w:tcW w:w="1247" w:type="dxa"/>
          </w:tcPr>
          <w:p w14:paraId="5238FEE1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0E94733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0FBAC9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26C795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52F04A5">
            <w:pPr>
              <w:spacing w:after="0" w:line="240" w:lineRule="auto"/>
            </w:pPr>
            <w:r>
              <w:rPr>
                <w:sz w:val="18"/>
              </w:rPr>
              <w:t>工作状态：0休息中 1接单中</w:t>
            </w:r>
          </w:p>
        </w:tc>
      </w:tr>
      <w:tr w14:paraId="0B3D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B6B4B9">
            <w:pPr>
              <w:spacing w:after="0" w:line="240" w:lineRule="auto"/>
            </w:pPr>
            <w:r>
              <w:rPr>
                <w:sz w:val="18"/>
              </w:rPr>
              <w:t>delivering_count</w:t>
            </w:r>
          </w:p>
        </w:tc>
        <w:tc>
          <w:tcPr>
            <w:tcW w:w="1247" w:type="dxa"/>
          </w:tcPr>
          <w:p w14:paraId="40FF2BDE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089CFDB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A1732A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2344D9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2E7C57F">
            <w:pPr>
              <w:spacing w:after="0" w:line="240" w:lineRule="auto"/>
            </w:pPr>
            <w:r>
              <w:rPr>
                <w:sz w:val="18"/>
              </w:rPr>
              <w:t>当前配送中订单数</w:t>
            </w:r>
          </w:p>
        </w:tc>
      </w:tr>
      <w:tr w14:paraId="3EA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BF6588">
            <w:pPr>
              <w:spacing w:after="0" w:line="240" w:lineRule="auto"/>
            </w:pPr>
            <w:r>
              <w:rPr>
                <w:sz w:val="18"/>
              </w:rPr>
              <w:t>max_delivering</w:t>
            </w:r>
          </w:p>
        </w:tc>
        <w:tc>
          <w:tcPr>
            <w:tcW w:w="1247" w:type="dxa"/>
          </w:tcPr>
          <w:p w14:paraId="729F9BB7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2010632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603A50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C73E1B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9D80761">
            <w:pPr>
              <w:spacing w:after="0" w:line="240" w:lineRule="auto"/>
            </w:pPr>
            <w:r>
              <w:rPr>
                <w:sz w:val="18"/>
              </w:rPr>
              <w:t>同时最大接单数（默认3单）</w:t>
            </w:r>
          </w:p>
        </w:tc>
      </w:tr>
      <w:tr w14:paraId="211F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35E0F1">
            <w:pPr>
              <w:spacing w:after="0" w:line="240" w:lineRule="auto"/>
            </w:pPr>
            <w:r>
              <w:rPr>
                <w:sz w:val="18"/>
              </w:rPr>
              <w:t>total_income</w:t>
            </w:r>
          </w:p>
        </w:tc>
        <w:tc>
          <w:tcPr>
            <w:tcW w:w="1247" w:type="dxa"/>
          </w:tcPr>
          <w:p w14:paraId="72FCF4B4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24B36F8E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174E6E5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042DFD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47C7023">
            <w:pPr>
              <w:spacing w:after="0" w:line="240" w:lineRule="auto"/>
            </w:pPr>
            <w:r>
              <w:rPr>
                <w:sz w:val="18"/>
              </w:rPr>
              <w:t>累计收入</w:t>
            </w:r>
          </w:p>
        </w:tc>
      </w:tr>
      <w:tr w14:paraId="58A9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4A1F0EFE">
            <w:pPr>
              <w:spacing w:after="0" w:line="240" w:lineRule="auto"/>
            </w:pPr>
            <w:r>
              <w:rPr>
                <w:sz w:val="18"/>
              </w:rPr>
              <w:t>avg_delivery_time</w:t>
            </w:r>
          </w:p>
        </w:tc>
        <w:tc>
          <w:tcPr>
            <w:tcW w:w="1247" w:type="dxa"/>
          </w:tcPr>
          <w:p w14:paraId="6EA248E7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02472B9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04E316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853AB3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5FDDA3E">
            <w:pPr>
              <w:spacing w:after="0" w:line="240" w:lineRule="auto"/>
            </w:pPr>
            <w:r>
              <w:rPr>
                <w:sz w:val="18"/>
              </w:rPr>
              <w:t>历史平均配送时长（分钟）</w:t>
            </w:r>
          </w:p>
        </w:tc>
      </w:tr>
      <w:tr w14:paraId="062A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ECAF9B">
            <w:pPr>
              <w:spacing w:after="0" w:line="240" w:lineRule="auto"/>
            </w:pPr>
            <w:r>
              <w:rPr>
                <w:sz w:val="18"/>
              </w:rPr>
              <w:t>audit_status</w:t>
            </w:r>
          </w:p>
        </w:tc>
        <w:tc>
          <w:tcPr>
            <w:tcW w:w="1247" w:type="dxa"/>
          </w:tcPr>
          <w:p w14:paraId="6164007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0342C74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8A912D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1E1BE4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FD5A269">
            <w:pPr>
              <w:spacing w:after="0" w:line="240" w:lineRule="auto"/>
            </w:pPr>
            <w:r>
              <w:rPr>
                <w:sz w:val="18"/>
              </w:rPr>
              <w:t>审核状态：0待审核 1已通过 2已驳回</w:t>
            </w:r>
          </w:p>
        </w:tc>
      </w:tr>
      <w:tr w14:paraId="00EB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544182">
            <w:pPr>
              <w:spacing w:after="0" w:line="240" w:lineRule="auto"/>
            </w:pPr>
            <w:r>
              <w:rPr>
                <w:sz w:val="18"/>
              </w:rPr>
              <w:t>audit_remark</w:t>
            </w:r>
          </w:p>
        </w:tc>
        <w:tc>
          <w:tcPr>
            <w:tcW w:w="1247" w:type="dxa"/>
          </w:tcPr>
          <w:p w14:paraId="0DCAA55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31F8A12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3DF6577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FA88E1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BBF75E9">
            <w:pPr>
              <w:spacing w:after="0" w:line="240" w:lineRule="auto"/>
            </w:pPr>
            <w:r>
              <w:rPr>
                <w:sz w:val="18"/>
              </w:rPr>
              <w:t>审核意见</w:t>
            </w:r>
          </w:p>
        </w:tc>
      </w:tr>
      <w:tr w14:paraId="3B93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A54B0C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0F6FDF0A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2E2ED4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BE7596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AD1351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A4C322C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64A9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C5AD0C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1240214A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6D9987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646F40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A62B3A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A50EE75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272DFB2D"/>
    <w:p w14:paraId="496B86E7">
      <w:pPr>
        <w:pStyle w:val="5"/>
      </w:pPr>
      <w:r>
        <w:t>表5-8 admin（管理员表）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232"/>
        <w:gridCol w:w="829"/>
        <w:gridCol w:w="667"/>
        <w:gridCol w:w="667"/>
        <w:gridCol w:w="3784"/>
      </w:tblGrid>
      <w:tr w14:paraId="4200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1145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1901E53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520B232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50F7FAE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557AB92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3190FE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654E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5A59EA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1049CAF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DCF7A79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F5F0A5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F9F357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0CD2987C">
            <w:pPr>
              <w:spacing w:after="0" w:line="240" w:lineRule="auto"/>
            </w:pPr>
            <w:r>
              <w:rPr>
                <w:sz w:val="18"/>
              </w:rPr>
              <w:t>管理员ID</w:t>
            </w:r>
          </w:p>
        </w:tc>
      </w:tr>
      <w:tr w14:paraId="134E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8A32FB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16D10BA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A910824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60F474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0E9735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B40F91D">
            <w:pPr>
              <w:spacing w:after="0" w:line="240" w:lineRule="auto"/>
            </w:pPr>
            <w:r>
              <w:rPr>
                <w:sz w:val="18"/>
              </w:rPr>
              <w:t>关联 sys_user.id</w:t>
            </w:r>
          </w:p>
        </w:tc>
      </w:tr>
      <w:tr w14:paraId="4F91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E606D1">
            <w:pPr>
              <w:spacing w:after="0" w:line="240" w:lineRule="auto"/>
            </w:pPr>
            <w:r>
              <w:rPr>
                <w:sz w:val="18"/>
              </w:rPr>
              <w:t>real_name</w:t>
            </w:r>
          </w:p>
        </w:tc>
        <w:tc>
          <w:tcPr>
            <w:tcW w:w="1247" w:type="dxa"/>
          </w:tcPr>
          <w:p w14:paraId="4C8F146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4E2E144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9F5831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09BF70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AF27352">
            <w:pPr>
              <w:spacing w:after="0" w:line="240" w:lineRule="auto"/>
            </w:pPr>
            <w:r>
              <w:rPr>
                <w:sz w:val="18"/>
              </w:rPr>
              <w:t>姓名</w:t>
            </w:r>
          </w:p>
        </w:tc>
      </w:tr>
      <w:tr w14:paraId="5483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E30955">
            <w:pPr>
              <w:spacing w:after="0" w:line="240" w:lineRule="auto"/>
            </w:pPr>
            <w:r>
              <w:rPr>
                <w:sz w:val="18"/>
              </w:rPr>
              <w:t>admin_level</w:t>
            </w:r>
          </w:p>
        </w:tc>
        <w:tc>
          <w:tcPr>
            <w:tcW w:w="1247" w:type="dxa"/>
          </w:tcPr>
          <w:p w14:paraId="2A525995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04A8E00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F4531C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86D0F6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E455F3D">
            <w:pPr>
              <w:spacing w:after="0" w:line="240" w:lineRule="auto"/>
            </w:pPr>
            <w:r>
              <w:rPr>
                <w:sz w:val="18"/>
              </w:rPr>
              <w:t>管理员级别：1普通 2超级</w:t>
            </w:r>
          </w:p>
        </w:tc>
      </w:tr>
      <w:tr w14:paraId="259F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9E275C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0C7557E1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6E0EB77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083DC2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E549B2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D99CE4A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0E2CD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0280B6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18E1AEE0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E07507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7D9283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AC58AC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2AD3EA4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4890519D"/>
    <w:p w14:paraId="005F72BF">
      <w:pPr>
        <w:pStyle w:val="5"/>
      </w:pPr>
      <w:r>
        <w:t>表5-9 sys_role_permission（角色权限表）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225"/>
        <w:gridCol w:w="818"/>
        <w:gridCol w:w="660"/>
        <w:gridCol w:w="660"/>
        <w:gridCol w:w="3828"/>
      </w:tblGrid>
      <w:tr w14:paraId="46DA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87A2C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1CE6605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2673049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4F1311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66F48A3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1F09F3A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34E2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1793F8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71C47B7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F825A0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A1566A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320F9A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2142D0ED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7CFF0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BC07DC">
            <w:pPr>
              <w:spacing w:after="0" w:line="240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1247" w:type="dxa"/>
          </w:tcPr>
          <w:p w14:paraId="3982176F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0A4A502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0AB8E29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F5FEA6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BF08F4E">
            <w:pPr>
              <w:spacing w:after="0" w:line="240" w:lineRule="auto"/>
            </w:pPr>
            <w:r>
              <w:rPr>
                <w:sz w:val="18"/>
              </w:rPr>
              <w:t>角色：STUDENT/MERCHANT/RIDER/ADMIN</w:t>
            </w:r>
          </w:p>
        </w:tc>
      </w:tr>
      <w:tr w14:paraId="03B0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720656">
            <w:pPr>
              <w:spacing w:after="0" w:line="240" w:lineRule="auto"/>
            </w:pPr>
            <w:r>
              <w:rPr>
                <w:sz w:val="18"/>
              </w:rPr>
              <w:t>permission</w:t>
            </w:r>
          </w:p>
        </w:tc>
        <w:tc>
          <w:tcPr>
            <w:tcW w:w="1247" w:type="dxa"/>
          </w:tcPr>
          <w:p w14:paraId="49471A1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A58A1E1"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w="680" w:type="dxa"/>
          </w:tcPr>
          <w:p w14:paraId="2935C5F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BA3B5C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F9C40E">
            <w:pPr>
              <w:spacing w:after="0" w:line="240" w:lineRule="auto"/>
            </w:pPr>
            <w:r>
              <w:rPr>
                <w:sz w:val="18"/>
              </w:rPr>
              <w:t>权限标识，如 order:read / dish:write</w:t>
            </w:r>
          </w:p>
        </w:tc>
      </w:tr>
      <w:tr w14:paraId="5ECE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0368DE">
            <w:pPr>
              <w:spacing w:after="0" w:line="240" w:lineRule="auto"/>
            </w:pPr>
            <w:r>
              <w:rPr>
                <w:sz w:val="18"/>
              </w:rPr>
              <w:t>data_scope</w:t>
            </w:r>
          </w:p>
        </w:tc>
        <w:tc>
          <w:tcPr>
            <w:tcW w:w="1247" w:type="dxa"/>
          </w:tcPr>
          <w:p w14:paraId="3B34A5F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235A6AE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7C1FE8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DF72FE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9B3FCD1">
            <w:pPr>
              <w:spacing w:after="0" w:line="240" w:lineRule="auto"/>
            </w:pPr>
            <w:r>
              <w:rPr>
                <w:sz w:val="18"/>
              </w:rPr>
              <w:t>数据范围：ALL全部 / SHOP本店 / SELF本人</w:t>
            </w:r>
          </w:p>
        </w:tc>
      </w:tr>
      <w:tr w14:paraId="7AEA9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D696F3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A2EA3E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D0E3F3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7A7922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D5CAA4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843F9D8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44603BA7"/>
    <w:p w14:paraId="45BEA618">
      <w:pPr>
        <w:pStyle w:val="5"/>
      </w:pPr>
      <w:r>
        <w:t>表5-10 shop_category（店铺分类表）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5"/>
        <w:gridCol w:w="668"/>
        <w:gridCol w:w="668"/>
        <w:gridCol w:w="3771"/>
      </w:tblGrid>
      <w:tr w14:paraId="7CF5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8329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7D7C5D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7791F86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6487BCB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6A0CD72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6BABBCA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2C1C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412CF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111ADBA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6DF6FA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9D7A4A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4E4F5C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4CFB3CE1">
            <w:pPr>
              <w:spacing w:after="0" w:line="240" w:lineRule="auto"/>
            </w:pPr>
            <w:r>
              <w:rPr>
                <w:sz w:val="18"/>
              </w:rPr>
              <w:t>分类ID</w:t>
            </w:r>
          </w:p>
        </w:tc>
      </w:tr>
      <w:tr w14:paraId="47F1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C42FA9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47" w:type="dxa"/>
          </w:tcPr>
          <w:p w14:paraId="36B88D8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1E07867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09F3BDA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AE0B3B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EA6408C">
            <w:pPr>
              <w:spacing w:after="0" w:line="240" w:lineRule="auto"/>
            </w:pPr>
            <w:r>
              <w:rPr>
                <w:sz w:val="18"/>
              </w:rPr>
              <w:t>分类名称</w:t>
            </w:r>
          </w:p>
        </w:tc>
      </w:tr>
      <w:tr w14:paraId="0D1E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4618D2">
            <w:pPr>
              <w:spacing w:after="0" w:line="240" w:lineRule="auto"/>
            </w:pPr>
            <w:r>
              <w:rPr>
                <w:sz w:val="18"/>
              </w:rPr>
              <w:t>icon</w:t>
            </w:r>
          </w:p>
        </w:tc>
        <w:tc>
          <w:tcPr>
            <w:tcW w:w="1247" w:type="dxa"/>
          </w:tcPr>
          <w:p w14:paraId="725EC0C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68CFAAC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41CE918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C244E9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5AA0CBE">
            <w:pPr>
              <w:spacing w:after="0" w:line="240" w:lineRule="auto"/>
            </w:pPr>
            <w:r>
              <w:rPr>
                <w:sz w:val="18"/>
              </w:rPr>
              <w:t>分类图标URL</w:t>
            </w:r>
          </w:p>
        </w:tc>
      </w:tr>
      <w:tr w14:paraId="781E0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50DB4E">
            <w:pPr>
              <w:spacing w:after="0" w:line="240" w:lineRule="auto"/>
            </w:pPr>
            <w:r>
              <w:rPr>
                <w:sz w:val="18"/>
              </w:rPr>
              <w:t>sort</w:t>
            </w:r>
          </w:p>
        </w:tc>
        <w:tc>
          <w:tcPr>
            <w:tcW w:w="1247" w:type="dxa"/>
          </w:tcPr>
          <w:p w14:paraId="6DF9527E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4FEE17C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3818D1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FC9853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D372752">
            <w:pPr>
              <w:spacing w:after="0" w:line="240" w:lineRule="auto"/>
            </w:pPr>
            <w:r>
              <w:rPr>
                <w:sz w:val="18"/>
              </w:rPr>
              <w:t>排序值，越小越靠前</w:t>
            </w:r>
          </w:p>
        </w:tc>
      </w:tr>
      <w:tr w14:paraId="74EE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CCAD95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642A328B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3D01225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BBC18C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52EF78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990FD10">
            <w:pPr>
              <w:spacing w:after="0" w:line="240" w:lineRule="auto"/>
            </w:pPr>
            <w:r>
              <w:rPr>
                <w:sz w:val="18"/>
              </w:rPr>
              <w:t>状态：0停用 1启用</w:t>
            </w:r>
          </w:p>
        </w:tc>
      </w:tr>
      <w:tr w14:paraId="148F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90D7CE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75B9B92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3A477A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F6A1EE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6D128A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CBB7B36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277F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978B9E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78CF60B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3E22878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0901A8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559ED1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F773A6A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5835C772"/>
    <w:p w14:paraId="5E337728">
      <w:pPr>
        <w:pStyle w:val="5"/>
      </w:pPr>
      <w:r>
        <w:t>表5-11 shop（店铺表）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1231"/>
        <w:gridCol w:w="836"/>
        <w:gridCol w:w="666"/>
        <w:gridCol w:w="666"/>
        <w:gridCol w:w="3763"/>
      </w:tblGrid>
      <w:tr w14:paraId="18E4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6945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5DF3942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4ED51B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6749BC3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493E8E4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331323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2215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D143DE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4FECA44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1094D59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BBEC8D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4B3E6C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3D44176">
            <w:pPr>
              <w:spacing w:after="0" w:line="240" w:lineRule="auto"/>
            </w:pPr>
            <w:r>
              <w:rPr>
                <w:sz w:val="18"/>
              </w:rPr>
              <w:t>店铺ID</w:t>
            </w:r>
          </w:p>
        </w:tc>
      </w:tr>
      <w:tr w14:paraId="3464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262777">
            <w:pPr>
              <w:spacing w:after="0" w:line="240" w:lineRule="auto"/>
            </w:pPr>
            <w:r>
              <w:rPr>
                <w:sz w:val="18"/>
              </w:rPr>
              <w:t>merchant_id</w:t>
            </w:r>
          </w:p>
        </w:tc>
        <w:tc>
          <w:tcPr>
            <w:tcW w:w="1247" w:type="dxa"/>
          </w:tcPr>
          <w:p w14:paraId="5A7DE48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4B352A2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39CD6C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E410F1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94AB71D">
            <w:pPr>
              <w:spacing w:after="0" w:line="240" w:lineRule="auto"/>
            </w:pPr>
            <w:r>
              <w:rPr>
                <w:sz w:val="18"/>
              </w:rPr>
              <w:t>所属商户ID</w:t>
            </w:r>
          </w:p>
        </w:tc>
      </w:tr>
      <w:tr w14:paraId="4E29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4D2AEC">
            <w:pPr>
              <w:spacing w:after="0" w:line="240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1247" w:type="dxa"/>
          </w:tcPr>
          <w:p w14:paraId="4063BCC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0504FD2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A15258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1C4334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A7C3C73">
            <w:pPr>
              <w:spacing w:after="0" w:line="240" w:lineRule="auto"/>
            </w:pPr>
            <w:r>
              <w:rPr>
                <w:sz w:val="18"/>
              </w:rPr>
              <w:t>店铺分类ID</w:t>
            </w:r>
          </w:p>
        </w:tc>
      </w:tr>
      <w:tr w14:paraId="4746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07DCCD">
            <w:pPr>
              <w:spacing w:after="0" w:line="240" w:lineRule="auto"/>
            </w:pPr>
            <w:r>
              <w:rPr>
                <w:sz w:val="18"/>
              </w:rPr>
              <w:t>shop_name</w:t>
            </w:r>
          </w:p>
        </w:tc>
        <w:tc>
          <w:tcPr>
            <w:tcW w:w="1247" w:type="dxa"/>
          </w:tcPr>
          <w:p w14:paraId="4476232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5F1136C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11D3368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6092E1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579AAB9">
            <w:pPr>
              <w:spacing w:after="0" w:line="240" w:lineRule="auto"/>
            </w:pPr>
            <w:r>
              <w:rPr>
                <w:sz w:val="18"/>
              </w:rPr>
              <w:t>店铺名称</w:t>
            </w:r>
          </w:p>
        </w:tc>
      </w:tr>
      <w:tr w14:paraId="4E32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959037">
            <w:pPr>
              <w:spacing w:after="0" w:line="240" w:lineRule="auto"/>
            </w:pPr>
            <w:r>
              <w:rPr>
                <w:sz w:val="18"/>
              </w:rPr>
              <w:t>logo</w:t>
            </w:r>
          </w:p>
        </w:tc>
        <w:tc>
          <w:tcPr>
            <w:tcW w:w="1247" w:type="dxa"/>
          </w:tcPr>
          <w:p w14:paraId="6D7C5AF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F05F5C6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5EF5DD79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7D650E4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8C9B959">
            <w:pPr>
              <w:spacing w:after="0" w:line="240" w:lineRule="auto"/>
            </w:pPr>
            <w:r>
              <w:rPr>
                <w:sz w:val="18"/>
              </w:rPr>
              <w:t>店铺Logo URL</w:t>
            </w:r>
          </w:p>
        </w:tc>
      </w:tr>
      <w:tr w14:paraId="134C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6089B7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47" w:type="dxa"/>
          </w:tcPr>
          <w:p w14:paraId="36FF099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16C785A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0E531E39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2977D0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DC12476">
            <w:pPr>
              <w:spacing w:after="0" w:line="240" w:lineRule="auto"/>
            </w:pPr>
            <w:r>
              <w:rPr>
                <w:sz w:val="18"/>
              </w:rPr>
              <w:t>店铺介绍</w:t>
            </w:r>
          </w:p>
        </w:tc>
      </w:tr>
      <w:tr w14:paraId="1794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453876">
            <w:pPr>
              <w:spacing w:after="0" w:line="240" w:lineRule="auto"/>
            </w:pPr>
            <w:r>
              <w:rPr>
                <w:sz w:val="18"/>
              </w:rPr>
              <w:t>address</w:t>
            </w:r>
          </w:p>
        </w:tc>
        <w:tc>
          <w:tcPr>
            <w:tcW w:w="1247" w:type="dxa"/>
          </w:tcPr>
          <w:p w14:paraId="3255DCA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7040414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25DFEAE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8F1F21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D396881">
            <w:pPr>
              <w:spacing w:after="0" w:line="240" w:lineRule="auto"/>
            </w:pPr>
            <w:r>
              <w:rPr>
                <w:sz w:val="18"/>
              </w:rPr>
              <w:t>店铺地址（校园内）</w:t>
            </w:r>
          </w:p>
        </w:tc>
      </w:tr>
      <w:tr w14:paraId="38A4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17E209">
            <w:pPr>
              <w:spacing w:after="0" w:line="240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1247" w:type="dxa"/>
          </w:tcPr>
          <w:p w14:paraId="48777D2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2832AFD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77F3A45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D58EFE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E746A6B">
            <w:pPr>
              <w:spacing w:after="0" w:line="240" w:lineRule="auto"/>
            </w:pPr>
            <w:r>
              <w:rPr>
                <w:sz w:val="18"/>
              </w:rPr>
              <w:t>联系电话</w:t>
            </w:r>
          </w:p>
        </w:tc>
      </w:tr>
      <w:tr w14:paraId="55A0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D50958">
            <w:pPr>
              <w:spacing w:after="0" w:line="240" w:lineRule="auto"/>
            </w:pPr>
            <w:r>
              <w:rPr>
                <w:sz w:val="18"/>
              </w:rPr>
              <w:t>notice</w:t>
            </w:r>
          </w:p>
        </w:tc>
        <w:tc>
          <w:tcPr>
            <w:tcW w:w="1247" w:type="dxa"/>
          </w:tcPr>
          <w:p w14:paraId="77C7890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9913DBA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7E53B6D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70A327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87668F7">
            <w:pPr>
              <w:spacing w:after="0" w:line="240" w:lineRule="auto"/>
            </w:pPr>
            <w:r>
              <w:rPr>
                <w:sz w:val="18"/>
              </w:rPr>
              <w:t>店铺公告</w:t>
            </w:r>
          </w:p>
        </w:tc>
      </w:tr>
      <w:tr w14:paraId="1992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F5C3AA">
            <w:pPr>
              <w:spacing w:after="0" w:line="240" w:lineRule="auto"/>
            </w:pPr>
            <w:r>
              <w:rPr>
                <w:sz w:val="18"/>
              </w:rPr>
              <w:t>open_time</w:t>
            </w:r>
          </w:p>
        </w:tc>
        <w:tc>
          <w:tcPr>
            <w:tcW w:w="1247" w:type="dxa"/>
          </w:tcPr>
          <w:p w14:paraId="5F1B7BC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F6D3FFE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7F99730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B38ED9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1145D67">
            <w:pPr>
              <w:spacing w:after="0" w:line="240" w:lineRule="auto"/>
            </w:pPr>
            <w:r>
              <w:rPr>
                <w:sz w:val="18"/>
              </w:rPr>
              <w:t>营业时间，如“07:00-21:00”</w:t>
            </w:r>
          </w:p>
        </w:tc>
      </w:tr>
      <w:tr w14:paraId="28102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6371E7">
            <w:pPr>
              <w:spacing w:after="0" w:line="240" w:lineRule="auto"/>
            </w:pPr>
            <w:r>
              <w:rPr>
                <w:sz w:val="18"/>
              </w:rPr>
              <w:t>business_status</w:t>
            </w:r>
          </w:p>
        </w:tc>
        <w:tc>
          <w:tcPr>
            <w:tcW w:w="1247" w:type="dxa"/>
          </w:tcPr>
          <w:p w14:paraId="24F0968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0093DD5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5EF3DE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2EB1CA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E1C5469">
            <w:pPr>
              <w:spacing w:after="0" w:line="240" w:lineRule="auto"/>
            </w:pPr>
            <w:r>
              <w:rPr>
                <w:sz w:val="18"/>
              </w:rPr>
              <w:t>营业状态：0休息中 1营业中</w:t>
            </w:r>
          </w:p>
        </w:tc>
      </w:tr>
      <w:tr w14:paraId="5681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ED3CB4">
            <w:pPr>
              <w:spacing w:after="0" w:line="240" w:lineRule="auto"/>
            </w:pPr>
            <w:r>
              <w:rPr>
                <w:sz w:val="18"/>
              </w:rPr>
              <w:t>ban_status</w:t>
            </w:r>
          </w:p>
        </w:tc>
        <w:tc>
          <w:tcPr>
            <w:tcW w:w="1247" w:type="dxa"/>
          </w:tcPr>
          <w:p w14:paraId="769BA642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4662CA4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724791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9F4E8B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4AD8C65">
            <w:pPr>
              <w:spacing w:after="0" w:line="240" w:lineRule="auto"/>
            </w:pPr>
            <w:r>
              <w:rPr>
                <w:sz w:val="18"/>
              </w:rPr>
              <w:t>封禁状态：0正常 1已封禁</w:t>
            </w:r>
          </w:p>
        </w:tc>
      </w:tr>
      <w:tr w14:paraId="0A7D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5C9954">
            <w:pPr>
              <w:spacing w:after="0" w:line="240" w:lineRule="auto"/>
            </w:pPr>
            <w:r>
              <w:rPr>
                <w:sz w:val="18"/>
              </w:rPr>
              <w:t>min_price</w:t>
            </w:r>
          </w:p>
        </w:tc>
        <w:tc>
          <w:tcPr>
            <w:tcW w:w="1247" w:type="dxa"/>
          </w:tcPr>
          <w:p w14:paraId="6BF88E16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08FAF280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6E55BDB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715E0C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816FD4">
            <w:pPr>
              <w:spacing w:after="0" w:line="240" w:lineRule="auto"/>
            </w:pPr>
            <w:r>
              <w:rPr>
                <w:sz w:val="18"/>
              </w:rPr>
              <w:t>起送价</w:t>
            </w:r>
          </w:p>
        </w:tc>
      </w:tr>
      <w:tr w14:paraId="291D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8BA4EA">
            <w:pPr>
              <w:spacing w:after="0" w:line="240" w:lineRule="auto"/>
            </w:pPr>
            <w:r>
              <w:rPr>
                <w:sz w:val="18"/>
              </w:rPr>
              <w:t>delivery_fee</w:t>
            </w:r>
          </w:p>
        </w:tc>
        <w:tc>
          <w:tcPr>
            <w:tcW w:w="1247" w:type="dxa"/>
          </w:tcPr>
          <w:p w14:paraId="33EE489D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247C8D6F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536B8EC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0B3597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1627EE3">
            <w:pPr>
              <w:spacing w:after="0" w:line="240" w:lineRule="auto"/>
            </w:pPr>
            <w:r>
              <w:rPr>
                <w:sz w:val="18"/>
              </w:rPr>
              <w:t>配送费</w:t>
            </w:r>
          </w:p>
        </w:tc>
      </w:tr>
      <w:tr w14:paraId="584B1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C86EFA">
            <w:pPr>
              <w:spacing w:after="0" w:line="240" w:lineRule="auto"/>
            </w:pPr>
            <w:r>
              <w:rPr>
                <w:sz w:val="18"/>
              </w:rPr>
              <w:t>delivery_time</w:t>
            </w:r>
          </w:p>
        </w:tc>
        <w:tc>
          <w:tcPr>
            <w:tcW w:w="1247" w:type="dxa"/>
          </w:tcPr>
          <w:p w14:paraId="7CDA70EA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0A4EFB0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C36EF4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AB0AAF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C66DC3D">
            <w:pPr>
              <w:spacing w:after="0" w:line="240" w:lineRule="auto"/>
            </w:pPr>
            <w:r>
              <w:rPr>
                <w:sz w:val="18"/>
              </w:rPr>
              <w:t>预计配送时长（分钟）</w:t>
            </w:r>
          </w:p>
        </w:tc>
      </w:tr>
      <w:tr w14:paraId="5448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711297">
            <w:pPr>
              <w:spacing w:after="0" w:line="240" w:lineRule="auto"/>
            </w:pPr>
            <w:r>
              <w:rPr>
                <w:sz w:val="18"/>
              </w:rPr>
              <w:t>score</w:t>
            </w:r>
          </w:p>
        </w:tc>
        <w:tc>
          <w:tcPr>
            <w:tcW w:w="1247" w:type="dxa"/>
          </w:tcPr>
          <w:p w14:paraId="3E5DF0B3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011B1FC2">
            <w:pPr>
              <w:spacing w:after="0" w:line="240" w:lineRule="auto"/>
            </w:pPr>
            <w:r>
              <w:rPr>
                <w:sz w:val="18"/>
              </w:rPr>
              <w:t>3,2</w:t>
            </w:r>
          </w:p>
        </w:tc>
        <w:tc>
          <w:tcPr>
            <w:tcW w:w="680" w:type="dxa"/>
          </w:tcPr>
          <w:p w14:paraId="1A4699F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1300E7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F2A744F">
            <w:pPr>
              <w:spacing w:after="0" w:line="240" w:lineRule="auto"/>
            </w:pPr>
            <w:r>
              <w:rPr>
                <w:sz w:val="18"/>
              </w:rPr>
              <w:t>综合评分（0.00-5.00）</w:t>
            </w:r>
          </w:p>
        </w:tc>
      </w:tr>
      <w:tr w14:paraId="0473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346708">
            <w:pPr>
              <w:spacing w:after="0" w:line="240" w:lineRule="auto"/>
            </w:pPr>
            <w:r>
              <w:rPr>
                <w:sz w:val="18"/>
              </w:rPr>
              <w:t>monthly_sales</w:t>
            </w:r>
          </w:p>
        </w:tc>
        <w:tc>
          <w:tcPr>
            <w:tcW w:w="1247" w:type="dxa"/>
          </w:tcPr>
          <w:p w14:paraId="22D3618D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0BA0FB4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55626A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A08C42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37E2FBA">
            <w:pPr>
              <w:spacing w:after="0" w:line="240" w:lineRule="auto"/>
            </w:pPr>
            <w:r>
              <w:rPr>
                <w:sz w:val="18"/>
              </w:rPr>
              <w:t>月销量</w:t>
            </w:r>
          </w:p>
        </w:tc>
      </w:tr>
      <w:tr w14:paraId="01F4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1BD81D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966D9A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48918B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CDE92F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36913E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81F18A2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4D483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5EE086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486E189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D46F37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BDD896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967399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D32D1F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  <w:tr w14:paraId="09F9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B45EE2">
            <w:pPr>
              <w:spacing w:after="0" w:line="240" w:lineRule="auto"/>
            </w:pPr>
            <w:r>
              <w:rPr>
                <w:sz w:val="18"/>
              </w:rPr>
              <w:t>deleted</w:t>
            </w:r>
          </w:p>
        </w:tc>
        <w:tc>
          <w:tcPr>
            <w:tcW w:w="1247" w:type="dxa"/>
          </w:tcPr>
          <w:p w14:paraId="6C430A90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529FE77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F28048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00F1C8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2A7EAC9">
            <w:pPr>
              <w:spacing w:after="0" w:line="240" w:lineRule="auto"/>
            </w:pPr>
            <w:r>
              <w:rPr>
                <w:sz w:val="18"/>
              </w:rPr>
              <w:t>逻辑删除：0未删除 1已删除</w:t>
            </w:r>
          </w:p>
        </w:tc>
      </w:tr>
    </w:tbl>
    <w:p w14:paraId="11DDB734"/>
    <w:p w14:paraId="417788EC">
      <w:pPr>
        <w:pStyle w:val="5"/>
      </w:pPr>
      <w:r>
        <w:t>表5-12 dish_category（菜品分类表）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1"/>
        <w:gridCol w:w="668"/>
        <w:gridCol w:w="668"/>
        <w:gridCol w:w="3775"/>
      </w:tblGrid>
      <w:tr w14:paraId="1B65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B4067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000FA03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3662A0A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24BDB21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5C8BDA3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335A45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585F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84D13B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0845226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086CF87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3A15D5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86C69D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62F34469">
            <w:pPr>
              <w:spacing w:after="0" w:line="240" w:lineRule="auto"/>
            </w:pPr>
            <w:r>
              <w:rPr>
                <w:sz w:val="18"/>
              </w:rPr>
              <w:t>分类ID</w:t>
            </w:r>
          </w:p>
        </w:tc>
      </w:tr>
      <w:tr w14:paraId="2C38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C301974">
            <w:pPr>
              <w:spacing w:after="0" w:line="240" w:lineRule="auto"/>
            </w:pPr>
            <w:r>
              <w:rPr>
                <w:sz w:val="18"/>
              </w:rPr>
              <w:t>shop_id</w:t>
            </w:r>
          </w:p>
        </w:tc>
        <w:tc>
          <w:tcPr>
            <w:tcW w:w="1247" w:type="dxa"/>
          </w:tcPr>
          <w:p w14:paraId="5AC7BA9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0EA40C2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DEFDD8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10F390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B2F53CB">
            <w:pPr>
              <w:spacing w:after="0" w:line="240" w:lineRule="auto"/>
            </w:pPr>
            <w:r>
              <w:rPr>
                <w:sz w:val="18"/>
              </w:rPr>
              <w:t>所属店铺ID</w:t>
            </w:r>
          </w:p>
        </w:tc>
      </w:tr>
      <w:tr w14:paraId="3BAB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2A6DDE">
            <w:pPr>
              <w:spacing w:after="0" w:line="240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1247" w:type="dxa"/>
          </w:tcPr>
          <w:p w14:paraId="544925B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76EC8AB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A444AA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EFD423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DF2FE8D">
            <w:pPr>
              <w:spacing w:after="0" w:line="240" w:lineRule="auto"/>
            </w:pPr>
            <w:r>
              <w:rPr>
                <w:sz w:val="18"/>
              </w:rPr>
              <w:t>分类名称</w:t>
            </w:r>
          </w:p>
        </w:tc>
      </w:tr>
      <w:tr w14:paraId="3770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A7D13D">
            <w:pPr>
              <w:spacing w:after="0" w:line="240" w:lineRule="auto"/>
            </w:pPr>
            <w:r>
              <w:rPr>
                <w:sz w:val="18"/>
              </w:rPr>
              <w:t>sort</w:t>
            </w:r>
          </w:p>
        </w:tc>
        <w:tc>
          <w:tcPr>
            <w:tcW w:w="1247" w:type="dxa"/>
          </w:tcPr>
          <w:p w14:paraId="338E381D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221735E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D26761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A52E3D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60D0B4E">
            <w:pPr>
              <w:spacing w:after="0" w:line="240" w:lineRule="auto"/>
            </w:pPr>
            <w:r>
              <w:rPr>
                <w:sz w:val="18"/>
              </w:rPr>
              <w:t>排序值</w:t>
            </w:r>
          </w:p>
        </w:tc>
      </w:tr>
      <w:tr w14:paraId="67C0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C83E0BF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3B0CCDDE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25F53926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A5DDD2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42BF32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F2C42B3">
            <w:pPr>
              <w:spacing w:after="0" w:line="240" w:lineRule="auto"/>
            </w:pPr>
            <w:r>
              <w:rPr>
                <w:sz w:val="18"/>
              </w:rPr>
              <w:t>状态：0停用 1启用</w:t>
            </w:r>
          </w:p>
        </w:tc>
      </w:tr>
      <w:tr w14:paraId="05F17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4FE5F1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636E3DE0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DEA8E1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6EDCAC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DD05EC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54803E8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22C66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058852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3A5A4BA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2CE70A1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4F1102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C90195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F8CEB9E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6EC6307C"/>
    <w:p w14:paraId="6BD847ED">
      <w:pPr>
        <w:pStyle w:val="5"/>
      </w:pPr>
      <w:r>
        <w:t>表5-13 dish（菜品表）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1232"/>
        <w:gridCol w:w="837"/>
        <w:gridCol w:w="666"/>
        <w:gridCol w:w="666"/>
        <w:gridCol w:w="3770"/>
      </w:tblGrid>
      <w:tr w14:paraId="6E47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7B978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0D5C82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54A4AA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21EC89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5DA35F1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7B89A6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6EF5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5CD292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60121ED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8D828F3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80ED70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B6DB1B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46D55996">
            <w:pPr>
              <w:spacing w:after="0" w:line="240" w:lineRule="auto"/>
            </w:pPr>
            <w:r>
              <w:rPr>
                <w:sz w:val="18"/>
              </w:rPr>
              <w:t>菜品ID</w:t>
            </w:r>
          </w:p>
        </w:tc>
      </w:tr>
      <w:tr w14:paraId="3142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D5B395">
            <w:pPr>
              <w:spacing w:after="0" w:line="240" w:lineRule="auto"/>
            </w:pPr>
            <w:r>
              <w:rPr>
                <w:sz w:val="18"/>
              </w:rPr>
              <w:t>shop_id</w:t>
            </w:r>
          </w:p>
        </w:tc>
        <w:tc>
          <w:tcPr>
            <w:tcW w:w="1247" w:type="dxa"/>
          </w:tcPr>
          <w:p w14:paraId="12E1E69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9B276FA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196535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7D1E0E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3A49E11">
            <w:pPr>
              <w:spacing w:after="0" w:line="240" w:lineRule="auto"/>
            </w:pPr>
            <w:r>
              <w:rPr>
                <w:sz w:val="18"/>
              </w:rPr>
              <w:t>所属店铺ID</w:t>
            </w:r>
          </w:p>
        </w:tc>
      </w:tr>
      <w:tr w14:paraId="25A0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99C79F">
            <w:pPr>
              <w:spacing w:after="0" w:line="240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1247" w:type="dxa"/>
          </w:tcPr>
          <w:p w14:paraId="4234DB5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FBF7FC1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C0111F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71AF275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8E4D827">
            <w:pPr>
              <w:spacing w:after="0" w:line="240" w:lineRule="auto"/>
            </w:pPr>
            <w:r>
              <w:rPr>
                <w:sz w:val="18"/>
              </w:rPr>
              <w:t>菜品分类ID</w:t>
            </w:r>
          </w:p>
        </w:tc>
      </w:tr>
      <w:tr w14:paraId="7545E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AE92362">
            <w:pPr>
              <w:spacing w:after="0" w:line="240" w:lineRule="auto"/>
            </w:pPr>
            <w:r>
              <w:rPr>
                <w:sz w:val="18"/>
              </w:rPr>
              <w:t>dish_name</w:t>
            </w:r>
          </w:p>
        </w:tc>
        <w:tc>
          <w:tcPr>
            <w:tcW w:w="1247" w:type="dxa"/>
          </w:tcPr>
          <w:p w14:paraId="6E1118F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0EC01C2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0C638EA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22A046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D0D3094">
            <w:pPr>
              <w:spacing w:after="0" w:line="240" w:lineRule="auto"/>
            </w:pPr>
            <w:r>
              <w:rPr>
                <w:sz w:val="18"/>
              </w:rPr>
              <w:t>菜品名称（1-50字符）</w:t>
            </w:r>
          </w:p>
        </w:tc>
      </w:tr>
      <w:tr w14:paraId="4CBDD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C84280"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w="1247" w:type="dxa"/>
          </w:tcPr>
          <w:p w14:paraId="7F4B1428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0B087E21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1F4C18D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2CE05E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4C744ED">
            <w:pPr>
              <w:spacing w:after="0" w:line="240" w:lineRule="auto"/>
            </w:pPr>
            <w:r>
              <w:rPr>
                <w:sz w:val="18"/>
              </w:rPr>
              <w:t>菜品单价（0.01-9999.99）</w:t>
            </w:r>
          </w:p>
        </w:tc>
      </w:tr>
      <w:tr w14:paraId="727F1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E9748C">
            <w:pPr>
              <w:spacing w:after="0" w:line="240" w:lineRule="auto"/>
            </w:pPr>
            <w:r>
              <w:rPr>
                <w:sz w:val="18"/>
              </w:rPr>
              <w:t>image</w:t>
            </w:r>
          </w:p>
        </w:tc>
        <w:tc>
          <w:tcPr>
            <w:tcW w:w="1247" w:type="dxa"/>
          </w:tcPr>
          <w:p w14:paraId="00070958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86AAE11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27294DF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B681A3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8EF552F">
            <w:pPr>
              <w:spacing w:after="0" w:line="240" w:lineRule="auto"/>
            </w:pPr>
            <w:r>
              <w:rPr>
                <w:sz w:val="18"/>
              </w:rPr>
              <w:t>主图URL（对象存储）</w:t>
            </w:r>
          </w:p>
        </w:tc>
      </w:tr>
      <w:tr w14:paraId="61C6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AF16C2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1247" w:type="dxa"/>
          </w:tcPr>
          <w:p w14:paraId="5BFDC8D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99C5556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02D3CAE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DB77BE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3C7F83D">
            <w:pPr>
              <w:spacing w:after="0" w:line="240" w:lineRule="auto"/>
            </w:pPr>
            <w:r>
              <w:rPr>
                <w:sz w:val="18"/>
              </w:rPr>
              <w:t>菜品描述（AI 语义匹配的依据）</w:t>
            </w:r>
          </w:p>
        </w:tc>
      </w:tr>
      <w:tr w14:paraId="57B4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B7DD0F">
            <w:pPr>
              <w:spacing w:after="0" w:line="240" w:lineRule="auto"/>
            </w:pPr>
            <w:r>
              <w:rPr>
                <w:sz w:val="18"/>
              </w:rPr>
              <w:t>tags</w:t>
            </w:r>
          </w:p>
        </w:tc>
        <w:tc>
          <w:tcPr>
            <w:tcW w:w="1247" w:type="dxa"/>
          </w:tcPr>
          <w:p w14:paraId="68B4F19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B16A4DF">
            <w:pPr>
              <w:spacing w:after="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680" w:type="dxa"/>
          </w:tcPr>
          <w:p w14:paraId="1D8A142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C68444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133A9EC">
            <w:pPr>
              <w:spacing w:after="0" w:line="240" w:lineRule="auto"/>
            </w:pPr>
            <w:r>
              <w:rPr>
                <w:sz w:val="18"/>
              </w:rPr>
              <w:t>菜品标签，逗号分隔</w:t>
            </w:r>
          </w:p>
        </w:tc>
      </w:tr>
      <w:tr w14:paraId="26F9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B7B208">
            <w:pPr>
              <w:spacing w:after="0" w:line="240" w:lineRule="auto"/>
            </w:pPr>
            <w:r>
              <w:rPr>
                <w:sz w:val="18"/>
              </w:rPr>
              <w:t>ingredients</w:t>
            </w:r>
          </w:p>
        </w:tc>
        <w:tc>
          <w:tcPr>
            <w:tcW w:w="1247" w:type="dxa"/>
          </w:tcPr>
          <w:p w14:paraId="1493E37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24B9AD4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798DEB8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54EDA2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D42F1D2">
            <w:pPr>
              <w:spacing w:after="0" w:line="240" w:lineRule="auto"/>
            </w:pPr>
            <w:r>
              <w:rPr>
                <w:sz w:val="18"/>
              </w:rPr>
              <w:t>主要食材，逗号分隔（过敏原过滤依据）</w:t>
            </w:r>
          </w:p>
        </w:tc>
      </w:tr>
      <w:tr w14:paraId="24E9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247E33">
            <w:pPr>
              <w:spacing w:after="0" w:line="240" w:lineRule="auto"/>
            </w:pPr>
            <w:r>
              <w:rPr>
                <w:sz w:val="18"/>
              </w:rPr>
              <w:t>stock</w:t>
            </w:r>
          </w:p>
        </w:tc>
        <w:tc>
          <w:tcPr>
            <w:tcW w:w="1247" w:type="dxa"/>
          </w:tcPr>
          <w:p w14:paraId="0ABFA85D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184CE72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B240EE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158323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AE2E9D1">
            <w:pPr>
              <w:spacing w:after="0" w:line="240" w:lineRule="auto"/>
            </w:pPr>
            <w:r>
              <w:rPr>
                <w:sz w:val="18"/>
              </w:rPr>
              <w:t>库存数量（&gt;=0，不可为负）</w:t>
            </w:r>
          </w:p>
        </w:tc>
      </w:tr>
      <w:tr w14:paraId="19D5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3F994F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3AF55E9B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475CEE7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2F3C65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AB58C2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6522315">
            <w:pPr>
              <w:spacing w:after="0" w:line="240" w:lineRule="auto"/>
            </w:pPr>
            <w:r>
              <w:rPr>
                <w:sz w:val="18"/>
              </w:rPr>
              <w:t>上下架状态：0下架 1上架</w:t>
            </w:r>
          </w:p>
        </w:tc>
      </w:tr>
      <w:tr w14:paraId="4BD8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9C7C95">
            <w:pPr>
              <w:spacing w:after="0" w:line="240" w:lineRule="auto"/>
            </w:pPr>
            <w:r>
              <w:rPr>
                <w:sz w:val="18"/>
              </w:rPr>
              <w:t>monthly_sales</w:t>
            </w:r>
          </w:p>
        </w:tc>
        <w:tc>
          <w:tcPr>
            <w:tcW w:w="1247" w:type="dxa"/>
          </w:tcPr>
          <w:p w14:paraId="5C3E080A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60CB18B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37ED35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1C98EA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AA32E88">
            <w:pPr>
              <w:spacing w:after="0" w:line="240" w:lineRule="auto"/>
            </w:pPr>
            <w:r>
              <w:rPr>
                <w:sz w:val="18"/>
              </w:rPr>
              <w:t>月销量（近30天）</w:t>
            </w:r>
          </w:p>
        </w:tc>
      </w:tr>
      <w:tr w14:paraId="42A5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FE9FAF">
            <w:pPr>
              <w:spacing w:after="0" w:line="240" w:lineRule="auto"/>
            </w:pPr>
            <w:r>
              <w:rPr>
                <w:sz w:val="18"/>
              </w:rPr>
              <w:t>score</w:t>
            </w:r>
          </w:p>
        </w:tc>
        <w:tc>
          <w:tcPr>
            <w:tcW w:w="1247" w:type="dxa"/>
          </w:tcPr>
          <w:p w14:paraId="2CB9152D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3565AC6D">
            <w:pPr>
              <w:spacing w:after="0" w:line="240" w:lineRule="auto"/>
            </w:pPr>
            <w:r>
              <w:rPr>
                <w:sz w:val="18"/>
              </w:rPr>
              <w:t>3,2</w:t>
            </w:r>
          </w:p>
        </w:tc>
        <w:tc>
          <w:tcPr>
            <w:tcW w:w="680" w:type="dxa"/>
          </w:tcPr>
          <w:p w14:paraId="53F18E0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A6CF67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6D5501E">
            <w:pPr>
              <w:spacing w:after="0" w:line="240" w:lineRule="auto"/>
            </w:pPr>
            <w:r>
              <w:rPr>
                <w:sz w:val="18"/>
              </w:rPr>
              <w:t>菜品评分（0.00-5.00）</w:t>
            </w:r>
          </w:p>
        </w:tc>
      </w:tr>
      <w:tr w14:paraId="0A05F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44F63A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5A61030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28207F8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978201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381D39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FA594F7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F7D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A6C071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75E59E8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F139D4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68BB06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EF15C6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69C41FE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  <w:tr w14:paraId="401F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A2D5EB">
            <w:pPr>
              <w:spacing w:after="0" w:line="240" w:lineRule="auto"/>
            </w:pPr>
            <w:r>
              <w:rPr>
                <w:sz w:val="18"/>
              </w:rPr>
              <w:t>deleted</w:t>
            </w:r>
          </w:p>
        </w:tc>
        <w:tc>
          <w:tcPr>
            <w:tcW w:w="1247" w:type="dxa"/>
          </w:tcPr>
          <w:p w14:paraId="02E4395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4A78FF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36C638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3A9F93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4738BDB">
            <w:pPr>
              <w:spacing w:after="0" w:line="240" w:lineRule="auto"/>
            </w:pPr>
            <w:r>
              <w:rPr>
                <w:sz w:val="18"/>
              </w:rPr>
              <w:t>逻辑删除：0未删除 1已删除</w:t>
            </w:r>
          </w:p>
        </w:tc>
      </w:tr>
    </w:tbl>
    <w:p w14:paraId="5C340E1A"/>
    <w:p w14:paraId="31392802">
      <w:pPr>
        <w:pStyle w:val="5"/>
      </w:pPr>
      <w:r>
        <w:t>表5-14 dish_spec（菜品规格表）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1233"/>
        <w:gridCol w:w="837"/>
        <w:gridCol w:w="667"/>
        <w:gridCol w:w="667"/>
        <w:gridCol w:w="3774"/>
      </w:tblGrid>
      <w:tr w14:paraId="7A78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DE49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53BB3B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222C0E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1D63F5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28FDD02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4FC7F04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4784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959542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3ADEC34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ABEFEE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3BC232D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424CDD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6AD9271D">
            <w:pPr>
              <w:spacing w:after="0" w:line="240" w:lineRule="auto"/>
            </w:pPr>
            <w:r>
              <w:rPr>
                <w:sz w:val="18"/>
              </w:rPr>
              <w:t>规格ID</w:t>
            </w:r>
          </w:p>
        </w:tc>
      </w:tr>
      <w:tr w14:paraId="134BA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9D7122">
            <w:pPr>
              <w:spacing w:after="0" w:line="240" w:lineRule="auto"/>
            </w:pPr>
            <w:r>
              <w:rPr>
                <w:sz w:val="18"/>
              </w:rPr>
              <w:t>dish_id</w:t>
            </w:r>
          </w:p>
        </w:tc>
        <w:tc>
          <w:tcPr>
            <w:tcW w:w="1247" w:type="dxa"/>
          </w:tcPr>
          <w:p w14:paraId="06C5FDA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A7FBAC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6C38DA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9FFA90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92B1964">
            <w:pPr>
              <w:spacing w:after="0" w:line="240" w:lineRule="auto"/>
            </w:pPr>
            <w:r>
              <w:rPr>
                <w:sz w:val="18"/>
              </w:rPr>
              <w:t>所属菜品ID</w:t>
            </w:r>
          </w:p>
        </w:tc>
      </w:tr>
      <w:tr w14:paraId="00BC2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8A3A6D">
            <w:pPr>
              <w:spacing w:after="0" w:line="240" w:lineRule="auto"/>
            </w:pPr>
            <w:r>
              <w:rPr>
                <w:sz w:val="18"/>
              </w:rPr>
              <w:t>spec_name</w:t>
            </w:r>
          </w:p>
        </w:tc>
        <w:tc>
          <w:tcPr>
            <w:tcW w:w="1247" w:type="dxa"/>
          </w:tcPr>
          <w:p w14:paraId="776530C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A619F72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56210FB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A1E2F0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011AFD1">
            <w:pPr>
              <w:spacing w:after="0" w:line="240" w:lineRule="auto"/>
            </w:pPr>
            <w:r>
              <w:rPr>
                <w:sz w:val="18"/>
              </w:rPr>
              <w:t>规格名称，如“大份”“微辣”</w:t>
            </w:r>
          </w:p>
        </w:tc>
      </w:tr>
      <w:tr w14:paraId="45E66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2ACB63">
            <w:pPr>
              <w:spacing w:after="0" w:line="240" w:lineRule="auto"/>
            </w:pPr>
            <w:r>
              <w:rPr>
                <w:sz w:val="18"/>
              </w:rPr>
              <w:t>price_diff</w:t>
            </w:r>
          </w:p>
        </w:tc>
        <w:tc>
          <w:tcPr>
            <w:tcW w:w="1247" w:type="dxa"/>
          </w:tcPr>
          <w:p w14:paraId="2DC82C16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72256C3C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54AEDB5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C0C616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1D8D170">
            <w:pPr>
              <w:spacing w:after="0" w:line="240" w:lineRule="auto"/>
            </w:pPr>
            <w:r>
              <w:rPr>
                <w:sz w:val="18"/>
              </w:rPr>
              <w:t>相对基准价的差价，可为负</w:t>
            </w:r>
          </w:p>
        </w:tc>
      </w:tr>
      <w:tr w14:paraId="7059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C1CCD1">
            <w:pPr>
              <w:spacing w:after="0" w:line="240" w:lineRule="auto"/>
            </w:pPr>
            <w:r>
              <w:rPr>
                <w:sz w:val="18"/>
              </w:rPr>
              <w:t>stock</w:t>
            </w:r>
          </w:p>
        </w:tc>
        <w:tc>
          <w:tcPr>
            <w:tcW w:w="1247" w:type="dxa"/>
          </w:tcPr>
          <w:p w14:paraId="7FA4FA4C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20FF43C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12F7229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932AA1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D597068">
            <w:pPr>
              <w:spacing w:after="0" w:line="240" w:lineRule="auto"/>
            </w:pPr>
            <w:r>
              <w:rPr>
                <w:sz w:val="18"/>
              </w:rPr>
              <w:t>该规格库存，NULL 表示共用菜品库存</w:t>
            </w:r>
          </w:p>
        </w:tc>
      </w:tr>
      <w:tr w14:paraId="0915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2BAC61">
            <w:pPr>
              <w:spacing w:after="0" w:line="240" w:lineRule="auto"/>
            </w:pPr>
            <w:r>
              <w:rPr>
                <w:sz w:val="18"/>
              </w:rPr>
              <w:t>sort</w:t>
            </w:r>
          </w:p>
        </w:tc>
        <w:tc>
          <w:tcPr>
            <w:tcW w:w="1247" w:type="dxa"/>
          </w:tcPr>
          <w:p w14:paraId="2B26E874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7E85C0D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C1EDD0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D396BE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D101557">
            <w:pPr>
              <w:spacing w:after="0" w:line="240" w:lineRule="auto"/>
            </w:pPr>
            <w:r>
              <w:rPr>
                <w:sz w:val="18"/>
              </w:rPr>
              <w:t>排序值</w:t>
            </w:r>
          </w:p>
        </w:tc>
      </w:tr>
      <w:tr w14:paraId="52C7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D8900F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21735381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B223E6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9CF78F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1DC730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1877B81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0032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2A59DB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26DFD37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43ACB2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62A5D2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1333E5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EA009D5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7C7E81ED"/>
    <w:p w14:paraId="5D367B4C">
      <w:pPr>
        <w:pStyle w:val="5"/>
      </w:pPr>
      <w:r>
        <w:t>表5-15 dish_image（菜品图片表）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5"/>
        <w:gridCol w:w="668"/>
        <w:gridCol w:w="668"/>
        <w:gridCol w:w="3771"/>
      </w:tblGrid>
      <w:tr w14:paraId="7EE4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6590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460B0B1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3F7749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1E508B5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7C3A8CE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40DD03D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3DEB4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0ED6EC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7950A54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0054943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FA5704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378283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079A36C4">
            <w:pPr>
              <w:spacing w:after="0" w:line="240" w:lineRule="auto"/>
            </w:pPr>
            <w:r>
              <w:rPr>
                <w:sz w:val="18"/>
              </w:rPr>
              <w:t>图片ID</w:t>
            </w:r>
          </w:p>
        </w:tc>
      </w:tr>
      <w:tr w14:paraId="544A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69B9AC">
            <w:pPr>
              <w:spacing w:after="0" w:line="240" w:lineRule="auto"/>
            </w:pPr>
            <w:r>
              <w:rPr>
                <w:sz w:val="18"/>
              </w:rPr>
              <w:t>dish_id</w:t>
            </w:r>
          </w:p>
        </w:tc>
        <w:tc>
          <w:tcPr>
            <w:tcW w:w="1247" w:type="dxa"/>
          </w:tcPr>
          <w:p w14:paraId="5D12B88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BB1D4A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8B3034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AA21FD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90E9B11">
            <w:pPr>
              <w:spacing w:after="0" w:line="240" w:lineRule="auto"/>
            </w:pPr>
            <w:r>
              <w:rPr>
                <w:sz w:val="18"/>
              </w:rPr>
              <w:t>所属菜品ID</w:t>
            </w:r>
          </w:p>
        </w:tc>
      </w:tr>
      <w:tr w14:paraId="1C23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DDFB2C">
            <w:pPr>
              <w:spacing w:after="0" w:line="240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1247" w:type="dxa"/>
          </w:tcPr>
          <w:p w14:paraId="75022AB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DD1A5F7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7D03DE7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4F8228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C5F0750">
            <w:pPr>
              <w:spacing w:after="0" w:line="240" w:lineRule="auto"/>
            </w:pPr>
            <w:r>
              <w:rPr>
                <w:sz w:val="18"/>
              </w:rPr>
              <w:t>图片URL（对象存储）</w:t>
            </w:r>
          </w:p>
        </w:tc>
      </w:tr>
      <w:tr w14:paraId="22049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0B43B1">
            <w:pPr>
              <w:spacing w:after="0" w:line="240" w:lineRule="auto"/>
            </w:pPr>
            <w:r>
              <w:rPr>
                <w:sz w:val="18"/>
              </w:rPr>
              <w:t>sort</w:t>
            </w:r>
          </w:p>
        </w:tc>
        <w:tc>
          <w:tcPr>
            <w:tcW w:w="1247" w:type="dxa"/>
          </w:tcPr>
          <w:p w14:paraId="3B4E6CFC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193CA39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8E7734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8442F0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82DC1D4">
            <w:pPr>
              <w:spacing w:after="0" w:line="240" w:lineRule="auto"/>
            </w:pPr>
            <w:r>
              <w:rPr>
                <w:sz w:val="18"/>
              </w:rPr>
              <w:t>排序值</w:t>
            </w:r>
          </w:p>
        </w:tc>
      </w:tr>
      <w:tr w14:paraId="651D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E203DF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642B315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7E5229B6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0C358A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C36C40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E2BD149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6E6521C3"/>
    <w:p w14:paraId="514601C3">
      <w:pPr>
        <w:pStyle w:val="5"/>
      </w:pPr>
      <w:r>
        <w:t>表5-16 review（评价表）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233"/>
        <w:gridCol w:w="833"/>
        <w:gridCol w:w="667"/>
        <w:gridCol w:w="667"/>
        <w:gridCol w:w="3758"/>
      </w:tblGrid>
      <w:tr w14:paraId="530C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87DF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26F607E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154D16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32B5CA0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C52A3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730151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667A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CF03D2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6BCA3F9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4281619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7D4ECD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F89BFA1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2A46E07F">
            <w:pPr>
              <w:spacing w:after="0" w:line="240" w:lineRule="auto"/>
            </w:pPr>
            <w:r>
              <w:rPr>
                <w:sz w:val="18"/>
              </w:rPr>
              <w:t>评价ID</w:t>
            </w:r>
          </w:p>
        </w:tc>
      </w:tr>
      <w:tr w14:paraId="6959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285AA6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247" w:type="dxa"/>
          </w:tcPr>
          <w:p w14:paraId="2D4EB3EF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182E782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27E4BF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3303C5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C0B98C0">
            <w:pPr>
              <w:spacing w:after="0" w:line="240" w:lineRule="auto"/>
            </w:pPr>
            <w:r>
              <w:rPr>
                <w:sz w:val="18"/>
              </w:rPr>
              <w:t>关联订单ID</w:t>
            </w:r>
          </w:p>
        </w:tc>
      </w:tr>
      <w:tr w14:paraId="7483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A60A9A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5EAF8C8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0B8EE3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60493F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BA0EEF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D413DF4">
            <w:pPr>
              <w:spacing w:after="0" w:line="240" w:lineRule="auto"/>
            </w:pPr>
            <w:r>
              <w:rPr>
                <w:sz w:val="18"/>
              </w:rPr>
              <w:t>评价人（学生）</w:t>
            </w:r>
          </w:p>
        </w:tc>
      </w:tr>
      <w:tr w14:paraId="4EEB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1F81B5">
            <w:pPr>
              <w:spacing w:after="0" w:line="240" w:lineRule="auto"/>
            </w:pPr>
            <w:r>
              <w:rPr>
                <w:sz w:val="18"/>
              </w:rPr>
              <w:t>shop_id</w:t>
            </w:r>
          </w:p>
        </w:tc>
        <w:tc>
          <w:tcPr>
            <w:tcW w:w="1247" w:type="dxa"/>
          </w:tcPr>
          <w:p w14:paraId="03A5391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C942672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6EF727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FBD08E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FCD727D">
            <w:pPr>
              <w:spacing w:after="0" w:line="240" w:lineRule="auto"/>
            </w:pPr>
            <w:r>
              <w:rPr>
                <w:sz w:val="18"/>
              </w:rPr>
              <w:t>被评价店铺ID</w:t>
            </w:r>
          </w:p>
        </w:tc>
      </w:tr>
      <w:tr w14:paraId="1850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CD57E9">
            <w:pPr>
              <w:spacing w:after="0" w:line="240" w:lineRule="auto"/>
            </w:pPr>
            <w:r>
              <w:rPr>
                <w:sz w:val="18"/>
              </w:rPr>
              <w:t>rider_id</w:t>
            </w:r>
          </w:p>
        </w:tc>
        <w:tc>
          <w:tcPr>
            <w:tcW w:w="1247" w:type="dxa"/>
          </w:tcPr>
          <w:p w14:paraId="08D3791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B4D4A69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5D05FA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FE58AA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6001C59">
            <w:pPr>
              <w:spacing w:after="0" w:line="240" w:lineRule="auto"/>
            </w:pPr>
            <w:r>
              <w:rPr>
                <w:sz w:val="18"/>
              </w:rPr>
              <w:t>被评价骑手ID（配送评价）</w:t>
            </w:r>
          </w:p>
        </w:tc>
      </w:tr>
      <w:tr w14:paraId="7D923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F2B488">
            <w:pPr>
              <w:spacing w:after="0" w:line="240" w:lineRule="auto"/>
            </w:pPr>
            <w:r>
              <w:rPr>
                <w:sz w:val="18"/>
              </w:rPr>
              <w:t>taste_score</w:t>
            </w:r>
          </w:p>
        </w:tc>
        <w:tc>
          <w:tcPr>
            <w:tcW w:w="1247" w:type="dxa"/>
          </w:tcPr>
          <w:p w14:paraId="716D17CB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23D7D0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949AB2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626455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8BB5729">
            <w:pPr>
              <w:spacing w:after="0" w:line="240" w:lineRule="auto"/>
            </w:pPr>
            <w:r>
              <w:rPr>
                <w:sz w:val="18"/>
              </w:rPr>
              <w:t>口味评分：1-5</w:t>
            </w:r>
          </w:p>
        </w:tc>
      </w:tr>
      <w:tr w14:paraId="0DA4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610279">
            <w:pPr>
              <w:spacing w:after="0" w:line="240" w:lineRule="auto"/>
            </w:pPr>
            <w:r>
              <w:rPr>
                <w:sz w:val="18"/>
              </w:rPr>
              <w:t>service_score</w:t>
            </w:r>
          </w:p>
        </w:tc>
        <w:tc>
          <w:tcPr>
            <w:tcW w:w="1247" w:type="dxa"/>
          </w:tcPr>
          <w:p w14:paraId="0A7BBFCD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4E15195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3DB1E4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C8E1BE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FFBA6C1">
            <w:pPr>
              <w:spacing w:after="0" w:line="240" w:lineRule="auto"/>
            </w:pPr>
            <w:r>
              <w:rPr>
                <w:sz w:val="18"/>
              </w:rPr>
              <w:t>商家服务评分：1-5</w:t>
            </w:r>
          </w:p>
        </w:tc>
      </w:tr>
      <w:tr w14:paraId="33DB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272FB0">
            <w:pPr>
              <w:spacing w:after="0" w:line="240" w:lineRule="auto"/>
            </w:pPr>
            <w:r>
              <w:rPr>
                <w:sz w:val="18"/>
              </w:rPr>
              <w:t>delivery_score</w:t>
            </w:r>
          </w:p>
        </w:tc>
        <w:tc>
          <w:tcPr>
            <w:tcW w:w="1247" w:type="dxa"/>
          </w:tcPr>
          <w:p w14:paraId="070178A7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1886D8B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146CD3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01CF10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A7EB156">
            <w:pPr>
              <w:spacing w:after="0" w:line="240" w:lineRule="auto"/>
            </w:pPr>
            <w:r>
              <w:rPr>
                <w:sz w:val="18"/>
              </w:rPr>
              <w:t>配送评分：1-5</w:t>
            </w:r>
          </w:p>
        </w:tc>
      </w:tr>
      <w:tr w14:paraId="6985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A21351">
            <w:pPr>
              <w:spacing w:after="0" w:line="240" w:lineRule="auto"/>
            </w:pPr>
            <w:r>
              <w:rPr>
                <w:sz w:val="18"/>
              </w:rPr>
              <w:t>content</w:t>
            </w:r>
          </w:p>
        </w:tc>
        <w:tc>
          <w:tcPr>
            <w:tcW w:w="1247" w:type="dxa"/>
          </w:tcPr>
          <w:p w14:paraId="59C3F26C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6064BFC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F3D21D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0952FD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C1BC9E0">
            <w:pPr>
              <w:spacing w:after="0" w:line="240" w:lineRule="auto"/>
            </w:pPr>
            <w:r>
              <w:rPr>
                <w:sz w:val="18"/>
              </w:rPr>
              <w:t>评价内容（不超过500字）</w:t>
            </w:r>
          </w:p>
        </w:tc>
      </w:tr>
      <w:tr w14:paraId="17B6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CCE61D">
            <w:pPr>
              <w:spacing w:after="0" w:line="240" w:lineRule="auto"/>
            </w:pPr>
            <w:r>
              <w:rPr>
                <w:sz w:val="18"/>
              </w:rPr>
              <w:t>is_anonymous</w:t>
            </w:r>
          </w:p>
        </w:tc>
        <w:tc>
          <w:tcPr>
            <w:tcW w:w="1247" w:type="dxa"/>
          </w:tcPr>
          <w:p w14:paraId="1AAAE79D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0B05EF9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09A708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DB8BAB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3454176">
            <w:pPr>
              <w:spacing w:after="0" w:line="240" w:lineRule="auto"/>
            </w:pPr>
            <w:r>
              <w:rPr>
                <w:sz w:val="18"/>
              </w:rPr>
              <w:t>是否匿名：0否 1是</w:t>
            </w:r>
          </w:p>
        </w:tc>
      </w:tr>
      <w:tr w14:paraId="2C55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AD0F62">
            <w:pPr>
              <w:spacing w:after="0" w:line="240" w:lineRule="auto"/>
            </w:pPr>
            <w:r>
              <w:rPr>
                <w:sz w:val="18"/>
              </w:rPr>
              <w:t>ai_tags</w:t>
            </w:r>
          </w:p>
        </w:tc>
        <w:tc>
          <w:tcPr>
            <w:tcW w:w="1247" w:type="dxa"/>
          </w:tcPr>
          <w:p w14:paraId="5007994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2E49A62">
            <w:pPr>
              <w:spacing w:after="0" w:line="240" w:lineRule="auto"/>
            </w:pPr>
            <w:r>
              <w:rPr>
                <w:sz w:val="18"/>
              </w:rPr>
              <w:t>200</w:t>
            </w:r>
          </w:p>
        </w:tc>
        <w:tc>
          <w:tcPr>
            <w:tcW w:w="680" w:type="dxa"/>
          </w:tcPr>
          <w:p w14:paraId="08FA727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ADB997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76FCDC9">
            <w:pPr>
              <w:spacing w:after="0" w:line="240" w:lineRule="auto"/>
            </w:pPr>
            <w:r>
              <w:rPr>
                <w:sz w:val="18"/>
              </w:rPr>
              <w:t>AI提取的评价标签，逗号分隔</w:t>
            </w:r>
          </w:p>
        </w:tc>
      </w:tr>
      <w:tr w14:paraId="09A8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72CECE">
            <w:pPr>
              <w:spacing w:after="0" w:line="240" w:lineRule="auto"/>
            </w:pPr>
            <w:r>
              <w:rPr>
                <w:sz w:val="18"/>
              </w:rPr>
              <w:t>sentiment</w:t>
            </w:r>
          </w:p>
        </w:tc>
        <w:tc>
          <w:tcPr>
            <w:tcW w:w="1247" w:type="dxa"/>
          </w:tcPr>
          <w:p w14:paraId="6530047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3F62B6C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1254F0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BBF015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1C46E1C">
            <w:pPr>
              <w:spacing w:after="0" w:line="240" w:lineRule="auto"/>
            </w:pPr>
            <w:r>
              <w:rPr>
                <w:sz w:val="18"/>
              </w:rPr>
              <w:t>情感倾向：0差评 1中评 2好评（AI生成）</w:t>
            </w:r>
          </w:p>
        </w:tc>
      </w:tr>
      <w:tr w14:paraId="4839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4C45C4">
            <w:pPr>
              <w:spacing w:after="0" w:line="240" w:lineRule="auto"/>
            </w:pPr>
            <w:r>
              <w:rPr>
                <w:sz w:val="18"/>
              </w:rPr>
              <w:t>ai_model_version</w:t>
            </w:r>
          </w:p>
        </w:tc>
        <w:tc>
          <w:tcPr>
            <w:tcW w:w="1247" w:type="dxa"/>
          </w:tcPr>
          <w:p w14:paraId="23E2682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74BFA42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6E897E3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53A637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B0937CA">
            <w:pPr>
              <w:spacing w:after="0" w:line="240" w:lineRule="auto"/>
            </w:pPr>
            <w:r>
              <w:rPr>
                <w:sz w:val="18"/>
              </w:rPr>
              <w:t>生成标签的模型版本</w:t>
            </w:r>
          </w:p>
        </w:tc>
      </w:tr>
      <w:tr w14:paraId="19A6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7C0DE0">
            <w:pPr>
              <w:spacing w:after="0" w:line="240" w:lineRule="auto"/>
            </w:pPr>
            <w:r>
              <w:rPr>
                <w:sz w:val="18"/>
              </w:rPr>
              <w:t>ai_analyze_time</w:t>
            </w:r>
          </w:p>
        </w:tc>
        <w:tc>
          <w:tcPr>
            <w:tcW w:w="1247" w:type="dxa"/>
          </w:tcPr>
          <w:p w14:paraId="1D165D1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78D66C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64816B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072AC6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DA1BEBC">
            <w:pPr>
              <w:spacing w:after="0" w:line="240" w:lineRule="auto"/>
            </w:pPr>
            <w:r>
              <w:rPr>
                <w:sz w:val="18"/>
              </w:rPr>
              <w:t>AI分析时间</w:t>
            </w:r>
          </w:p>
        </w:tc>
      </w:tr>
      <w:tr w14:paraId="0714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B35C92">
            <w:pPr>
              <w:spacing w:after="0" w:line="240" w:lineRule="auto"/>
            </w:pPr>
            <w:r>
              <w:rPr>
                <w:sz w:val="18"/>
              </w:rPr>
              <w:t>merchant_reply</w:t>
            </w:r>
          </w:p>
        </w:tc>
        <w:tc>
          <w:tcPr>
            <w:tcW w:w="1247" w:type="dxa"/>
          </w:tcPr>
          <w:p w14:paraId="5973C14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22624BE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67A531A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9E38A9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4245361">
            <w:pPr>
              <w:spacing w:after="0" w:line="240" w:lineRule="auto"/>
            </w:pPr>
            <w:r>
              <w:rPr>
                <w:sz w:val="18"/>
              </w:rPr>
              <w:t>商家回复</w:t>
            </w:r>
          </w:p>
        </w:tc>
      </w:tr>
      <w:tr w14:paraId="2365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0D1862">
            <w:pPr>
              <w:spacing w:after="0" w:line="240" w:lineRule="auto"/>
            </w:pPr>
            <w:r>
              <w:rPr>
                <w:sz w:val="18"/>
              </w:rPr>
              <w:t>reply_time</w:t>
            </w:r>
          </w:p>
        </w:tc>
        <w:tc>
          <w:tcPr>
            <w:tcW w:w="1247" w:type="dxa"/>
          </w:tcPr>
          <w:p w14:paraId="45D16BF9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D38963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BA03AD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64AA6A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5636E3B">
            <w:pPr>
              <w:spacing w:after="0" w:line="240" w:lineRule="auto"/>
            </w:pPr>
            <w:r>
              <w:rPr>
                <w:sz w:val="18"/>
              </w:rPr>
              <w:t>回复时间</w:t>
            </w:r>
          </w:p>
        </w:tc>
      </w:tr>
      <w:tr w14:paraId="082B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E61ED0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5D52A4B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2272A25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D70A59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C95160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240AD7F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64F9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FEA0BE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2CFAE2B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72038B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A8BF6F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99559A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486C525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357035DA"/>
    <w:p w14:paraId="61FDEF70">
      <w:pPr>
        <w:pStyle w:val="5"/>
      </w:pPr>
      <w:r>
        <w:t>表5-17 review_image（评价图片表）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5"/>
        <w:gridCol w:w="668"/>
        <w:gridCol w:w="668"/>
        <w:gridCol w:w="3771"/>
      </w:tblGrid>
      <w:tr w14:paraId="1F05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316B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6AA307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0FEBCF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475EB53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55725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760D0DB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66A7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FEA879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3CC7759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B7AA2F5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3D9EF14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F925E5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6BE64F98">
            <w:pPr>
              <w:spacing w:after="0" w:line="240" w:lineRule="auto"/>
            </w:pPr>
            <w:r>
              <w:rPr>
                <w:sz w:val="18"/>
              </w:rPr>
              <w:t>图片ID</w:t>
            </w:r>
          </w:p>
        </w:tc>
      </w:tr>
      <w:tr w14:paraId="00783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0E5A8B">
            <w:pPr>
              <w:spacing w:after="0" w:line="240" w:lineRule="auto"/>
            </w:pPr>
            <w:r>
              <w:rPr>
                <w:sz w:val="18"/>
              </w:rPr>
              <w:t>review_id</w:t>
            </w:r>
          </w:p>
        </w:tc>
        <w:tc>
          <w:tcPr>
            <w:tcW w:w="1247" w:type="dxa"/>
          </w:tcPr>
          <w:p w14:paraId="049A966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7555449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7F3939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C9EF43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3E40786">
            <w:pPr>
              <w:spacing w:after="0" w:line="240" w:lineRule="auto"/>
            </w:pPr>
            <w:r>
              <w:rPr>
                <w:sz w:val="18"/>
              </w:rPr>
              <w:t>所属评价ID</w:t>
            </w:r>
          </w:p>
        </w:tc>
      </w:tr>
      <w:tr w14:paraId="7190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1E33DE">
            <w:pPr>
              <w:spacing w:after="0" w:line="240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1247" w:type="dxa"/>
          </w:tcPr>
          <w:p w14:paraId="0DC18C5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7FC52E9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2A23C86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F0AFCA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48152CB">
            <w:pPr>
              <w:spacing w:after="0" w:line="240" w:lineRule="auto"/>
            </w:pPr>
            <w:r>
              <w:rPr>
                <w:sz w:val="18"/>
              </w:rPr>
              <w:t>图片URL（对象存储）</w:t>
            </w:r>
          </w:p>
        </w:tc>
      </w:tr>
      <w:tr w14:paraId="7D0E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586CA3">
            <w:pPr>
              <w:spacing w:after="0" w:line="240" w:lineRule="auto"/>
            </w:pPr>
            <w:r>
              <w:rPr>
                <w:sz w:val="18"/>
              </w:rPr>
              <w:t>sort</w:t>
            </w:r>
          </w:p>
        </w:tc>
        <w:tc>
          <w:tcPr>
            <w:tcW w:w="1247" w:type="dxa"/>
          </w:tcPr>
          <w:p w14:paraId="22A7822D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0670748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A7CA1B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67D817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B5FD448">
            <w:pPr>
              <w:spacing w:after="0" w:line="240" w:lineRule="auto"/>
            </w:pPr>
            <w:r>
              <w:rPr>
                <w:sz w:val="18"/>
              </w:rPr>
              <w:t>排序值</w:t>
            </w:r>
          </w:p>
        </w:tc>
      </w:tr>
      <w:tr w14:paraId="28D7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914612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6CDFF659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189F87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9A0DF9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DDAE20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FC63835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5861A784"/>
    <w:p w14:paraId="3C3331B7">
      <w:pPr>
        <w:pStyle w:val="5"/>
      </w:pPr>
      <w:r>
        <w:t>表5-18 review_tag（评价标签表）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211"/>
        <w:gridCol w:w="797"/>
        <w:gridCol w:w="647"/>
        <w:gridCol w:w="647"/>
        <w:gridCol w:w="3911"/>
      </w:tblGrid>
      <w:tr w14:paraId="2632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A4A17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605148B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7BF7248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606F349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A40BB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5C16A6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2043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466F2F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305EF94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F18B38F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D53024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7BF828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71F43AA9">
            <w:pPr>
              <w:spacing w:after="0" w:line="240" w:lineRule="auto"/>
            </w:pPr>
            <w:r>
              <w:rPr>
                <w:sz w:val="18"/>
              </w:rPr>
              <w:t>标签ID</w:t>
            </w:r>
          </w:p>
        </w:tc>
      </w:tr>
      <w:tr w14:paraId="3368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7B4229">
            <w:pPr>
              <w:spacing w:after="0" w:line="240" w:lineRule="auto"/>
            </w:pPr>
            <w:r>
              <w:rPr>
                <w:sz w:val="18"/>
              </w:rPr>
              <w:t>review_id</w:t>
            </w:r>
          </w:p>
        </w:tc>
        <w:tc>
          <w:tcPr>
            <w:tcW w:w="1247" w:type="dxa"/>
          </w:tcPr>
          <w:p w14:paraId="17CB329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113B887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C7E46C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08CB9A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B7BAA48">
            <w:pPr>
              <w:spacing w:after="0" w:line="240" w:lineRule="auto"/>
            </w:pPr>
            <w:r>
              <w:rPr>
                <w:sz w:val="18"/>
              </w:rPr>
              <w:t>所属评价ID</w:t>
            </w:r>
          </w:p>
        </w:tc>
      </w:tr>
      <w:tr w14:paraId="00B6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E058C6">
            <w:pPr>
              <w:spacing w:after="0" w:line="240" w:lineRule="auto"/>
            </w:pPr>
            <w:r>
              <w:rPr>
                <w:sz w:val="18"/>
              </w:rPr>
              <w:t>shop_id</w:t>
            </w:r>
          </w:p>
        </w:tc>
        <w:tc>
          <w:tcPr>
            <w:tcW w:w="1247" w:type="dxa"/>
          </w:tcPr>
          <w:p w14:paraId="49C8DFE8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B0424F9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1B0427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0440C5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B58B1A2">
            <w:pPr>
              <w:spacing w:after="0" w:line="240" w:lineRule="auto"/>
            </w:pPr>
            <w:r>
              <w:rPr>
                <w:sz w:val="18"/>
              </w:rPr>
              <w:t>冗余店铺ID，便于按店铺聚合</w:t>
            </w:r>
          </w:p>
        </w:tc>
      </w:tr>
      <w:tr w14:paraId="0BF6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5D565B">
            <w:pPr>
              <w:spacing w:after="0" w:line="240" w:lineRule="auto"/>
            </w:pPr>
            <w:r>
              <w:rPr>
                <w:sz w:val="18"/>
              </w:rPr>
              <w:t>tag_name</w:t>
            </w:r>
          </w:p>
        </w:tc>
        <w:tc>
          <w:tcPr>
            <w:tcW w:w="1247" w:type="dxa"/>
          </w:tcPr>
          <w:p w14:paraId="2F39D3E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A758511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C1EE06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A4BDC0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4099036">
            <w:pPr>
              <w:spacing w:after="0" w:line="240" w:lineRule="auto"/>
            </w:pPr>
            <w:r>
              <w:rPr>
                <w:sz w:val="18"/>
              </w:rPr>
              <w:t>标签名，如“口味好”“出餐慢”</w:t>
            </w:r>
          </w:p>
        </w:tc>
      </w:tr>
      <w:tr w14:paraId="1908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551040">
            <w:pPr>
              <w:spacing w:after="0" w:line="240" w:lineRule="auto"/>
            </w:pPr>
            <w:r>
              <w:rPr>
                <w:sz w:val="18"/>
              </w:rPr>
              <w:t>tag_type</w:t>
            </w:r>
          </w:p>
        </w:tc>
        <w:tc>
          <w:tcPr>
            <w:tcW w:w="1247" w:type="dxa"/>
          </w:tcPr>
          <w:p w14:paraId="5FAC5A2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BA4EF82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00D4A3C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92C824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C1644FB">
            <w:pPr>
              <w:spacing w:after="0" w:line="240" w:lineRule="auto"/>
            </w:pPr>
            <w:r>
              <w:rPr>
                <w:sz w:val="18"/>
              </w:rPr>
              <w:t>维度：TASTE/PORTION/SPEED/HYGIENE/SERVICE/PRICE</w:t>
            </w:r>
          </w:p>
        </w:tc>
      </w:tr>
      <w:tr w14:paraId="1178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7F1FD6">
            <w:pPr>
              <w:spacing w:after="0" w:line="240" w:lineRule="auto"/>
            </w:pPr>
            <w:r>
              <w:rPr>
                <w:sz w:val="18"/>
              </w:rPr>
              <w:t>sentiment</w:t>
            </w:r>
          </w:p>
        </w:tc>
        <w:tc>
          <w:tcPr>
            <w:tcW w:w="1247" w:type="dxa"/>
          </w:tcPr>
          <w:p w14:paraId="0CCB3147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37C53F8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5E1B5E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62924E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546D80A">
            <w:pPr>
              <w:spacing w:after="0" w:line="240" w:lineRule="auto"/>
            </w:pPr>
            <w:r>
              <w:rPr>
                <w:sz w:val="18"/>
              </w:rPr>
              <w:t>情感：0负面 1中性 2正面</w:t>
            </w:r>
          </w:p>
        </w:tc>
      </w:tr>
      <w:tr w14:paraId="766F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147F80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6FF3407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859119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DBDE35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A3418B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BE20F3E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12526C31"/>
    <w:p w14:paraId="699EB436">
      <w:pPr>
        <w:pStyle w:val="5"/>
      </w:pPr>
      <w:r>
        <w:t>表5-19 cart_item（购物车表）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1"/>
        <w:gridCol w:w="668"/>
        <w:gridCol w:w="668"/>
        <w:gridCol w:w="3775"/>
      </w:tblGrid>
      <w:tr w14:paraId="1DE4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9CDC3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2C023EE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02F3BC5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67630C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4F0C30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22EF7FA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2688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FF42D0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3F2A33F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ACD05D7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CEB006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0A4B7B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681748A3">
            <w:pPr>
              <w:spacing w:after="0" w:line="240" w:lineRule="auto"/>
            </w:pPr>
            <w:r>
              <w:rPr>
                <w:sz w:val="18"/>
              </w:rPr>
              <w:t>购物车项ID</w:t>
            </w:r>
          </w:p>
        </w:tc>
      </w:tr>
      <w:tr w14:paraId="36F7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15073A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76F2E3C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A1C3A6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063D1C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9EB0BA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AE7E6E9">
            <w:pPr>
              <w:spacing w:after="0" w:line="240" w:lineRule="auto"/>
            </w:pPr>
            <w:r>
              <w:rPr>
                <w:sz w:val="18"/>
              </w:rPr>
              <w:t>所属学生ID</w:t>
            </w:r>
          </w:p>
        </w:tc>
      </w:tr>
      <w:tr w14:paraId="160F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663C57">
            <w:pPr>
              <w:spacing w:after="0" w:line="240" w:lineRule="auto"/>
            </w:pPr>
            <w:r>
              <w:rPr>
                <w:sz w:val="18"/>
              </w:rPr>
              <w:t>shop_id</w:t>
            </w:r>
          </w:p>
        </w:tc>
        <w:tc>
          <w:tcPr>
            <w:tcW w:w="1247" w:type="dxa"/>
          </w:tcPr>
          <w:p w14:paraId="0537A0C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9555CA1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A2ABB6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7E8AE1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86335F6">
            <w:pPr>
              <w:spacing w:after="0" w:line="240" w:lineRule="auto"/>
            </w:pPr>
            <w:r>
              <w:rPr>
                <w:sz w:val="18"/>
              </w:rPr>
              <w:t>所属店铺ID（同一店铺才可一起结算）</w:t>
            </w:r>
          </w:p>
        </w:tc>
      </w:tr>
      <w:tr w14:paraId="4240C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0D0796">
            <w:pPr>
              <w:spacing w:after="0" w:line="240" w:lineRule="auto"/>
            </w:pPr>
            <w:r>
              <w:rPr>
                <w:sz w:val="18"/>
              </w:rPr>
              <w:t>dish_id</w:t>
            </w:r>
          </w:p>
        </w:tc>
        <w:tc>
          <w:tcPr>
            <w:tcW w:w="1247" w:type="dxa"/>
          </w:tcPr>
          <w:p w14:paraId="15371CFD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9E23C3F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51704C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2726B0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B3528FC">
            <w:pPr>
              <w:spacing w:after="0" w:line="240" w:lineRule="auto"/>
            </w:pPr>
            <w:r>
              <w:rPr>
                <w:sz w:val="18"/>
              </w:rPr>
              <w:t>菜品ID</w:t>
            </w:r>
          </w:p>
        </w:tc>
      </w:tr>
      <w:tr w14:paraId="0B8C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818EDD">
            <w:pPr>
              <w:spacing w:after="0" w:line="240" w:lineRule="auto"/>
            </w:pPr>
            <w:r>
              <w:rPr>
                <w:sz w:val="18"/>
              </w:rPr>
              <w:t>spec_id</w:t>
            </w:r>
          </w:p>
        </w:tc>
        <w:tc>
          <w:tcPr>
            <w:tcW w:w="1247" w:type="dxa"/>
          </w:tcPr>
          <w:p w14:paraId="3B53044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7AAEBA5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F1A2E4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7671773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64F6E29">
            <w:pPr>
              <w:spacing w:after="0" w:line="240" w:lineRule="auto"/>
            </w:pPr>
            <w:r>
              <w:rPr>
                <w:sz w:val="18"/>
              </w:rPr>
              <w:t>规格ID</w:t>
            </w:r>
          </w:p>
        </w:tc>
      </w:tr>
      <w:tr w14:paraId="54D3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52A063">
            <w:pPr>
              <w:spacing w:after="0" w:line="240" w:lineRule="auto"/>
            </w:pPr>
            <w:r>
              <w:rPr>
                <w:sz w:val="18"/>
              </w:rPr>
              <w:t>quantity</w:t>
            </w:r>
          </w:p>
        </w:tc>
        <w:tc>
          <w:tcPr>
            <w:tcW w:w="1247" w:type="dxa"/>
          </w:tcPr>
          <w:p w14:paraId="1430D4F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3296303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14B585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CD8BED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A656DF3">
            <w:pPr>
              <w:spacing w:after="0" w:line="240" w:lineRule="auto"/>
            </w:pPr>
            <w:r>
              <w:rPr>
                <w:sz w:val="18"/>
              </w:rPr>
              <w:t>数量</w:t>
            </w:r>
          </w:p>
        </w:tc>
      </w:tr>
      <w:tr w14:paraId="4E68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B754F0">
            <w:pPr>
              <w:spacing w:after="0" w:line="240" w:lineRule="auto"/>
            </w:pPr>
            <w:r>
              <w:rPr>
                <w:sz w:val="18"/>
              </w:rPr>
              <w:t>selected</w:t>
            </w:r>
          </w:p>
        </w:tc>
        <w:tc>
          <w:tcPr>
            <w:tcW w:w="1247" w:type="dxa"/>
          </w:tcPr>
          <w:p w14:paraId="4DF9D66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4076C81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D87364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B84A43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56D3CA3">
            <w:pPr>
              <w:spacing w:after="0" w:line="240" w:lineRule="auto"/>
            </w:pPr>
            <w:r>
              <w:rPr>
                <w:sz w:val="18"/>
              </w:rPr>
              <w:t>是否勾选结算：0否 1是</w:t>
            </w:r>
          </w:p>
        </w:tc>
      </w:tr>
      <w:tr w14:paraId="7A26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E07633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5AA9F61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3533CCC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5484E0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B826CC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EB0442F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2DC6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6851B1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1AF3CAF6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652E9A1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34757E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52F188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E9B7B5A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7D2FA734"/>
    <w:p w14:paraId="18C00720">
      <w:pPr>
        <w:pStyle w:val="5"/>
      </w:pPr>
      <w:r>
        <w:t>表5-20 orders（订单主表）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233"/>
        <w:gridCol w:w="838"/>
        <w:gridCol w:w="667"/>
        <w:gridCol w:w="667"/>
        <w:gridCol w:w="3760"/>
      </w:tblGrid>
      <w:tr w14:paraId="2758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5CBAB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714ED3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6EBF20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24C3CF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452ED0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51E26C1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12A1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5B385D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01AAE94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D136DC1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D78289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FC629E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7899A823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2AD7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1C6676">
            <w:pPr>
              <w:spacing w:after="0" w:line="240" w:lineRule="auto"/>
            </w:pPr>
            <w:r>
              <w:rPr>
                <w:sz w:val="18"/>
              </w:rPr>
              <w:t>order_no</w:t>
            </w:r>
          </w:p>
        </w:tc>
        <w:tc>
          <w:tcPr>
            <w:tcW w:w="1247" w:type="dxa"/>
          </w:tcPr>
          <w:p w14:paraId="317F3E4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105C438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5AA87A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3D288A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207EE88">
            <w:pPr>
              <w:spacing w:after="0" w:line="240" w:lineRule="auto"/>
            </w:pPr>
            <w:r>
              <w:rPr>
                <w:sz w:val="18"/>
              </w:rPr>
              <w:t>订单编号（对外展示，全局唯一）</w:t>
            </w:r>
          </w:p>
        </w:tc>
      </w:tr>
      <w:tr w14:paraId="40E62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D6D263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791AC31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1D66D04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0C24BE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B8598D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3F11603">
            <w:pPr>
              <w:spacing w:after="0" w:line="240" w:lineRule="auto"/>
            </w:pPr>
            <w:r>
              <w:rPr>
                <w:sz w:val="18"/>
              </w:rPr>
              <w:t>下单学生ID</w:t>
            </w:r>
          </w:p>
        </w:tc>
      </w:tr>
      <w:tr w14:paraId="4FB8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4A4CB9">
            <w:pPr>
              <w:spacing w:after="0" w:line="240" w:lineRule="auto"/>
            </w:pPr>
            <w:r>
              <w:rPr>
                <w:sz w:val="18"/>
              </w:rPr>
              <w:t>shop_id</w:t>
            </w:r>
          </w:p>
        </w:tc>
        <w:tc>
          <w:tcPr>
            <w:tcW w:w="1247" w:type="dxa"/>
          </w:tcPr>
          <w:p w14:paraId="7466ECC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9D6D71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207C18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8DBC16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E72F508">
            <w:pPr>
              <w:spacing w:after="0" w:line="240" w:lineRule="auto"/>
            </w:pPr>
            <w:r>
              <w:rPr>
                <w:sz w:val="18"/>
              </w:rPr>
              <w:t>店铺ID</w:t>
            </w:r>
          </w:p>
        </w:tc>
      </w:tr>
      <w:tr w14:paraId="1F20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92CDA1">
            <w:pPr>
              <w:spacing w:after="0" w:line="240" w:lineRule="auto"/>
            </w:pPr>
            <w:r>
              <w:rPr>
                <w:sz w:val="18"/>
              </w:rPr>
              <w:t>rider_id</w:t>
            </w:r>
          </w:p>
        </w:tc>
        <w:tc>
          <w:tcPr>
            <w:tcW w:w="1247" w:type="dxa"/>
          </w:tcPr>
          <w:p w14:paraId="520ADF5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D3E8ED7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CF6BA5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55EA56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C73B292">
            <w:pPr>
              <w:spacing w:after="0" w:line="240" w:lineRule="auto"/>
            </w:pPr>
            <w:r>
              <w:rPr>
                <w:sz w:val="18"/>
              </w:rPr>
              <w:t>配送骑手ID（抢单成功后写入）</w:t>
            </w:r>
          </w:p>
        </w:tc>
      </w:tr>
      <w:tr w14:paraId="3E23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A92FFA">
            <w:pPr>
              <w:spacing w:after="0" w:line="240" w:lineRule="auto"/>
            </w:pPr>
            <w:r>
              <w:rPr>
                <w:sz w:val="18"/>
              </w:rPr>
              <w:t>goods_amount</w:t>
            </w:r>
          </w:p>
        </w:tc>
        <w:tc>
          <w:tcPr>
            <w:tcW w:w="1247" w:type="dxa"/>
          </w:tcPr>
          <w:p w14:paraId="46B07A6E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23ECC0D8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37F59DD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B37180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2509F31">
            <w:pPr>
              <w:spacing w:after="0" w:line="240" w:lineRule="auto"/>
            </w:pPr>
            <w:r>
              <w:rPr>
                <w:sz w:val="18"/>
              </w:rPr>
              <w:t>商品金额</w:t>
            </w:r>
          </w:p>
        </w:tc>
      </w:tr>
      <w:tr w14:paraId="1931D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E21695">
            <w:pPr>
              <w:spacing w:after="0" w:line="240" w:lineRule="auto"/>
            </w:pPr>
            <w:r>
              <w:rPr>
                <w:sz w:val="18"/>
              </w:rPr>
              <w:t>delivery_fee</w:t>
            </w:r>
          </w:p>
        </w:tc>
        <w:tc>
          <w:tcPr>
            <w:tcW w:w="1247" w:type="dxa"/>
          </w:tcPr>
          <w:p w14:paraId="11AF51F5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59D2C583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1361006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2A2864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6A4161E">
            <w:pPr>
              <w:spacing w:after="0" w:line="240" w:lineRule="auto"/>
            </w:pPr>
            <w:r>
              <w:rPr>
                <w:sz w:val="18"/>
              </w:rPr>
              <w:t>配送费</w:t>
            </w:r>
          </w:p>
        </w:tc>
      </w:tr>
      <w:tr w14:paraId="5F17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E98F6B">
            <w:pPr>
              <w:spacing w:after="0" w:line="240" w:lineRule="auto"/>
            </w:pPr>
            <w:r>
              <w:rPr>
                <w:sz w:val="18"/>
              </w:rPr>
              <w:t>total_amount</w:t>
            </w:r>
          </w:p>
        </w:tc>
        <w:tc>
          <w:tcPr>
            <w:tcW w:w="1247" w:type="dxa"/>
          </w:tcPr>
          <w:p w14:paraId="18710A13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7FD46D56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3E9D0D3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C49107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AF16A09">
            <w:pPr>
              <w:spacing w:after="0" w:line="240" w:lineRule="auto"/>
            </w:pPr>
            <w:r>
              <w:rPr>
                <w:sz w:val="18"/>
              </w:rPr>
              <w:t>订单实付总金额</w:t>
            </w:r>
          </w:p>
        </w:tc>
      </w:tr>
      <w:tr w14:paraId="1BBD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7DCF5D">
            <w:pPr>
              <w:spacing w:after="0" w:line="240" w:lineRule="auto"/>
            </w:pPr>
            <w:r>
              <w:rPr>
                <w:sz w:val="18"/>
              </w:rPr>
              <w:t>pay_type</w:t>
            </w:r>
          </w:p>
        </w:tc>
        <w:tc>
          <w:tcPr>
            <w:tcW w:w="1247" w:type="dxa"/>
          </w:tcPr>
          <w:p w14:paraId="6DB65E8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5970CA5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409B14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BBC284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1CB3E65">
            <w:pPr>
              <w:spacing w:after="0" w:line="240" w:lineRule="auto"/>
            </w:pPr>
            <w:r>
              <w:rPr>
                <w:sz w:val="18"/>
              </w:rPr>
              <w:t>支付方式：1余额 2模拟第三方</w:t>
            </w:r>
          </w:p>
        </w:tc>
      </w:tr>
      <w:tr w14:paraId="4547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8BA2D3">
            <w:pPr>
              <w:spacing w:after="0" w:line="240" w:lineRule="auto"/>
            </w:pPr>
            <w:r>
              <w:rPr>
                <w:sz w:val="18"/>
              </w:rPr>
              <w:t>pay_status</w:t>
            </w:r>
          </w:p>
        </w:tc>
        <w:tc>
          <w:tcPr>
            <w:tcW w:w="1247" w:type="dxa"/>
          </w:tcPr>
          <w:p w14:paraId="70C67DE0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2A21E3C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93504F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57B760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C077F8E">
            <w:pPr>
              <w:spacing w:after="0" w:line="240" w:lineRule="auto"/>
            </w:pPr>
            <w:r>
              <w:rPr>
                <w:sz w:val="18"/>
              </w:rPr>
              <w:t>支付状态：0未支付 1已支付 2已退款</w:t>
            </w:r>
          </w:p>
        </w:tc>
      </w:tr>
      <w:tr w14:paraId="31FC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3FDC46">
            <w:pPr>
              <w:spacing w:after="0" w:line="240" w:lineRule="auto"/>
            </w:pPr>
            <w:r>
              <w:rPr>
                <w:sz w:val="18"/>
              </w:rPr>
              <w:t>pay_time</w:t>
            </w:r>
          </w:p>
        </w:tc>
        <w:tc>
          <w:tcPr>
            <w:tcW w:w="1247" w:type="dxa"/>
          </w:tcPr>
          <w:p w14:paraId="4EDD68D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79A50B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1AE645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C60DA4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77D94E0">
            <w:pPr>
              <w:spacing w:after="0" w:line="240" w:lineRule="auto"/>
            </w:pPr>
            <w:r>
              <w:rPr>
                <w:sz w:val="18"/>
              </w:rPr>
              <w:t>支付时间</w:t>
            </w:r>
          </w:p>
        </w:tc>
      </w:tr>
      <w:tr w14:paraId="2D7B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3FBAC7">
            <w:pPr>
              <w:spacing w:after="0" w:line="240" w:lineRule="auto"/>
            </w:pPr>
            <w:r>
              <w:rPr>
                <w:sz w:val="18"/>
              </w:rPr>
              <w:t>order_status</w:t>
            </w:r>
          </w:p>
        </w:tc>
        <w:tc>
          <w:tcPr>
            <w:tcW w:w="1247" w:type="dxa"/>
          </w:tcPr>
          <w:p w14:paraId="788F5967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92E9B7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D81D1A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D4C656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886CD3C">
            <w:pPr>
              <w:spacing w:after="0" w:line="240" w:lineRule="auto"/>
            </w:pPr>
            <w:r>
              <w:rPr>
                <w:sz w:val="18"/>
              </w:rPr>
              <w:t>订单状态：0待接单 1备餐中 2待取餐 3配送中 4已完成 5已取消 6申诉中</w:t>
            </w:r>
          </w:p>
        </w:tc>
      </w:tr>
      <w:tr w14:paraId="4556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2C1DC1">
            <w:pPr>
              <w:spacing w:after="0" w:line="240" w:lineRule="auto"/>
            </w:pPr>
            <w:r>
              <w:rPr>
                <w:sz w:val="18"/>
              </w:rPr>
              <w:t>delivery_type</w:t>
            </w:r>
          </w:p>
        </w:tc>
        <w:tc>
          <w:tcPr>
            <w:tcW w:w="1247" w:type="dxa"/>
          </w:tcPr>
          <w:p w14:paraId="4479FED1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C4B990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876370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B0C626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2E5CE12">
            <w:pPr>
              <w:spacing w:after="0" w:line="240" w:lineRule="auto"/>
            </w:pPr>
            <w:r>
              <w:rPr>
                <w:sz w:val="18"/>
              </w:rPr>
              <w:t>配送方式：1骑手配送 2宿舍楼下自取</w:t>
            </w:r>
          </w:p>
        </w:tc>
      </w:tr>
      <w:tr w14:paraId="2F07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D18D78">
            <w:pPr>
              <w:spacing w:after="0" w:line="240" w:lineRule="auto"/>
            </w:pPr>
            <w:r>
              <w:rPr>
                <w:sz w:val="18"/>
              </w:rPr>
              <w:t>receiver</w:t>
            </w:r>
          </w:p>
        </w:tc>
        <w:tc>
          <w:tcPr>
            <w:tcW w:w="1247" w:type="dxa"/>
          </w:tcPr>
          <w:p w14:paraId="55DB326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15BDE11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BB90491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BDA55C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E614603">
            <w:pPr>
              <w:spacing w:after="0" w:line="240" w:lineRule="auto"/>
            </w:pPr>
            <w:r>
              <w:rPr>
                <w:sz w:val="18"/>
              </w:rPr>
              <w:t>收货人</w:t>
            </w:r>
          </w:p>
        </w:tc>
      </w:tr>
      <w:tr w14:paraId="356B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EDCEF6">
            <w:pPr>
              <w:spacing w:after="0" w:line="240" w:lineRule="auto"/>
            </w:pPr>
            <w:r>
              <w:rPr>
                <w:sz w:val="18"/>
              </w:rPr>
              <w:t>receiver_phone</w:t>
            </w:r>
          </w:p>
        </w:tc>
        <w:tc>
          <w:tcPr>
            <w:tcW w:w="1247" w:type="dxa"/>
          </w:tcPr>
          <w:p w14:paraId="74C28C5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A6F7057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40E5CF5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B63C7C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9616564">
            <w:pPr>
              <w:spacing w:after="0" w:line="240" w:lineRule="auto"/>
            </w:pPr>
            <w:r>
              <w:rPr>
                <w:sz w:val="18"/>
              </w:rPr>
              <w:t>收货电话</w:t>
            </w:r>
          </w:p>
        </w:tc>
      </w:tr>
      <w:tr w14:paraId="1B4E4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DD0703">
            <w:pPr>
              <w:spacing w:after="0" w:line="240" w:lineRule="auto"/>
            </w:pPr>
            <w:r>
              <w:rPr>
                <w:sz w:val="18"/>
              </w:rPr>
              <w:t>address</w:t>
            </w:r>
          </w:p>
        </w:tc>
        <w:tc>
          <w:tcPr>
            <w:tcW w:w="1247" w:type="dxa"/>
          </w:tcPr>
          <w:p w14:paraId="3E04F22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A96D4B8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1859729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9F32F4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C491F71">
            <w:pPr>
              <w:spacing w:after="0" w:line="240" w:lineRule="auto"/>
            </w:pPr>
            <w:r>
              <w:rPr>
                <w:sz w:val="18"/>
              </w:rPr>
              <w:t>收货地址</w:t>
            </w:r>
          </w:p>
        </w:tc>
      </w:tr>
      <w:tr w14:paraId="7707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26B99B">
            <w:pPr>
              <w:spacing w:after="0" w:line="240" w:lineRule="auto"/>
            </w:pPr>
            <w:r>
              <w:rPr>
                <w:sz w:val="18"/>
              </w:rPr>
              <w:t>remark</w:t>
            </w:r>
          </w:p>
        </w:tc>
        <w:tc>
          <w:tcPr>
            <w:tcW w:w="1247" w:type="dxa"/>
          </w:tcPr>
          <w:p w14:paraId="37CA296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9F85E27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11F46D9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F20338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2CE4157">
            <w:pPr>
              <w:spacing w:after="0" w:line="240" w:lineRule="auto"/>
            </w:pPr>
            <w:r>
              <w:rPr>
                <w:sz w:val="18"/>
              </w:rPr>
              <w:t>学生备注（忌口等）</w:t>
            </w:r>
          </w:p>
        </w:tc>
      </w:tr>
      <w:tr w14:paraId="30C1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514E17">
            <w:pPr>
              <w:spacing w:after="0" w:line="240" w:lineRule="auto"/>
            </w:pPr>
            <w:r>
              <w:rPr>
                <w:sz w:val="18"/>
              </w:rPr>
              <w:t>pickup_code</w:t>
            </w:r>
          </w:p>
        </w:tc>
        <w:tc>
          <w:tcPr>
            <w:tcW w:w="1247" w:type="dxa"/>
          </w:tcPr>
          <w:p w14:paraId="5E366DA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6122C67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680" w:type="dxa"/>
          </w:tcPr>
          <w:p w14:paraId="0D22F3F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C37393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D1A73C7">
            <w:pPr>
              <w:spacing w:after="0" w:line="240" w:lineRule="auto"/>
            </w:pPr>
            <w:r>
              <w:rPr>
                <w:sz w:val="18"/>
              </w:rPr>
              <w:t>取餐码（商户出餐时生成）</w:t>
            </w:r>
          </w:p>
        </w:tc>
      </w:tr>
      <w:tr w14:paraId="1401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18E7090">
            <w:pPr>
              <w:spacing w:after="0" w:line="240" w:lineRule="auto"/>
            </w:pPr>
            <w:r>
              <w:rPr>
                <w:sz w:val="18"/>
              </w:rPr>
              <w:t>cancel_reason</w:t>
            </w:r>
          </w:p>
        </w:tc>
        <w:tc>
          <w:tcPr>
            <w:tcW w:w="1247" w:type="dxa"/>
          </w:tcPr>
          <w:p w14:paraId="34EB60F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B7358D0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31BF040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3A58BF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0B56450">
            <w:pPr>
              <w:spacing w:after="0" w:line="240" w:lineRule="auto"/>
            </w:pPr>
            <w:r>
              <w:rPr>
                <w:sz w:val="18"/>
              </w:rPr>
              <w:t>取消/拒单原因</w:t>
            </w:r>
          </w:p>
        </w:tc>
      </w:tr>
      <w:tr w14:paraId="755E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2DBE1B">
            <w:pPr>
              <w:spacing w:after="0" w:line="240" w:lineRule="auto"/>
            </w:pPr>
            <w:r>
              <w:rPr>
                <w:sz w:val="18"/>
              </w:rPr>
              <w:t>expect_time</w:t>
            </w:r>
          </w:p>
        </w:tc>
        <w:tc>
          <w:tcPr>
            <w:tcW w:w="1247" w:type="dxa"/>
          </w:tcPr>
          <w:p w14:paraId="03E43C29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757D221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221171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89E46D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BE0447">
            <w:pPr>
              <w:spacing w:after="0" w:line="240" w:lineRule="auto"/>
            </w:pPr>
            <w:r>
              <w:rPr>
                <w:sz w:val="18"/>
              </w:rPr>
              <w:t>预计送达时间（AI 估算）</w:t>
            </w:r>
          </w:p>
        </w:tc>
      </w:tr>
      <w:tr w14:paraId="1FB4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5AF3F8">
            <w:pPr>
              <w:spacing w:after="0" w:line="240" w:lineRule="auto"/>
            </w:pPr>
            <w:r>
              <w:rPr>
                <w:sz w:val="18"/>
              </w:rPr>
              <w:t>finish_time</w:t>
            </w:r>
          </w:p>
        </w:tc>
        <w:tc>
          <w:tcPr>
            <w:tcW w:w="1247" w:type="dxa"/>
          </w:tcPr>
          <w:p w14:paraId="01A0AAC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A8405A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A20289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1F7C61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A2651D">
            <w:pPr>
              <w:spacing w:after="0" w:line="240" w:lineRule="auto"/>
            </w:pPr>
            <w:r>
              <w:rPr>
                <w:sz w:val="18"/>
              </w:rPr>
              <w:t>订单完成时间</w:t>
            </w:r>
          </w:p>
        </w:tc>
      </w:tr>
      <w:tr w14:paraId="5D95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931689">
            <w:pPr>
              <w:spacing w:after="0" w:line="240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1247" w:type="dxa"/>
          </w:tcPr>
          <w:p w14:paraId="468830F9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44A38C2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5082F8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9B353B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77B4AAA">
            <w:pPr>
              <w:spacing w:after="0" w:line="240" w:lineRule="auto"/>
            </w:pPr>
            <w:r>
              <w:rPr>
                <w:sz w:val="18"/>
              </w:rPr>
              <w:t>乐观锁版本号</w:t>
            </w:r>
          </w:p>
        </w:tc>
      </w:tr>
      <w:tr w14:paraId="709F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B98C3C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3E5CA2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4CE889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A18E6F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B43D86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720197E">
            <w:pPr>
              <w:spacing w:after="0" w:line="240" w:lineRule="auto"/>
            </w:pPr>
            <w:r>
              <w:rPr>
                <w:sz w:val="18"/>
              </w:rPr>
              <w:t>下单时间</w:t>
            </w:r>
          </w:p>
        </w:tc>
      </w:tr>
      <w:tr w14:paraId="6C72C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764287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3B928D16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38F28F2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2A66CF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2FA3FF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352BAEB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00A778D9"/>
    <w:p w14:paraId="3C941E5B">
      <w:pPr>
        <w:pStyle w:val="5"/>
      </w:pPr>
      <w:r>
        <w:t>表5-21 order_item（订单明细表）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1233"/>
        <w:gridCol w:w="837"/>
        <w:gridCol w:w="667"/>
        <w:gridCol w:w="667"/>
        <w:gridCol w:w="3774"/>
      </w:tblGrid>
      <w:tr w14:paraId="20B6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E2E7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5D8876A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67539B3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55123EC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47A0FF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37DA2F6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4245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39ED6C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3329B8D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EB3CB5E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55D9A7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B96DD6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6C47225D">
            <w:pPr>
              <w:spacing w:after="0" w:line="240" w:lineRule="auto"/>
            </w:pPr>
            <w:r>
              <w:rPr>
                <w:sz w:val="18"/>
              </w:rPr>
              <w:t>明细ID</w:t>
            </w:r>
          </w:p>
        </w:tc>
      </w:tr>
      <w:tr w14:paraId="41DF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0E5FA1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247" w:type="dxa"/>
          </w:tcPr>
          <w:p w14:paraId="02A203F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9DC6E5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193BB3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3A51C0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F6158E5">
            <w:pPr>
              <w:spacing w:after="0" w:line="240" w:lineRule="auto"/>
            </w:pPr>
            <w:r>
              <w:rPr>
                <w:sz w:val="18"/>
              </w:rPr>
              <w:t>所属订单ID</w:t>
            </w:r>
          </w:p>
        </w:tc>
      </w:tr>
      <w:tr w14:paraId="45FCB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77AC1A">
            <w:pPr>
              <w:spacing w:after="0" w:line="240" w:lineRule="auto"/>
            </w:pPr>
            <w:r>
              <w:rPr>
                <w:sz w:val="18"/>
              </w:rPr>
              <w:t>dish_id</w:t>
            </w:r>
          </w:p>
        </w:tc>
        <w:tc>
          <w:tcPr>
            <w:tcW w:w="1247" w:type="dxa"/>
          </w:tcPr>
          <w:p w14:paraId="54EFCC0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77D1121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D0A60F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5FEEC7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14E0B2A">
            <w:pPr>
              <w:spacing w:after="0" w:line="240" w:lineRule="auto"/>
            </w:pPr>
            <w:r>
              <w:rPr>
                <w:sz w:val="18"/>
              </w:rPr>
              <w:t>菜品ID</w:t>
            </w:r>
          </w:p>
        </w:tc>
      </w:tr>
      <w:tr w14:paraId="0EC1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30AFAB">
            <w:pPr>
              <w:spacing w:after="0" w:line="240" w:lineRule="auto"/>
            </w:pPr>
            <w:r>
              <w:rPr>
                <w:sz w:val="18"/>
              </w:rPr>
              <w:t>dish_name</w:t>
            </w:r>
          </w:p>
        </w:tc>
        <w:tc>
          <w:tcPr>
            <w:tcW w:w="1247" w:type="dxa"/>
          </w:tcPr>
          <w:p w14:paraId="3C04B0CD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321643B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7A51304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8A3FAF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810D31D">
            <w:pPr>
              <w:spacing w:after="0" w:line="240" w:lineRule="auto"/>
            </w:pPr>
            <w:r>
              <w:rPr>
                <w:sz w:val="18"/>
              </w:rPr>
              <w:t>菜品名称（下单时快照）</w:t>
            </w:r>
          </w:p>
        </w:tc>
      </w:tr>
      <w:tr w14:paraId="5C9FF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6D49AF">
            <w:pPr>
              <w:spacing w:after="0" w:line="240" w:lineRule="auto"/>
            </w:pPr>
            <w:r>
              <w:rPr>
                <w:sz w:val="18"/>
              </w:rPr>
              <w:t>dish_image</w:t>
            </w:r>
          </w:p>
        </w:tc>
        <w:tc>
          <w:tcPr>
            <w:tcW w:w="1247" w:type="dxa"/>
          </w:tcPr>
          <w:p w14:paraId="6D424DD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4860B55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705F3D3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32F642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57566F7">
            <w:pPr>
              <w:spacing w:after="0" w:line="240" w:lineRule="auto"/>
            </w:pPr>
            <w:r>
              <w:rPr>
                <w:sz w:val="18"/>
              </w:rPr>
              <w:t>菜品图片快照</w:t>
            </w:r>
          </w:p>
        </w:tc>
      </w:tr>
      <w:tr w14:paraId="1FD8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414E5A">
            <w:pPr>
              <w:spacing w:after="0" w:line="240" w:lineRule="auto"/>
            </w:pPr>
            <w:r>
              <w:rPr>
                <w:sz w:val="18"/>
              </w:rPr>
              <w:t>spec_name</w:t>
            </w:r>
          </w:p>
        </w:tc>
        <w:tc>
          <w:tcPr>
            <w:tcW w:w="1247" w:type="dxa"/>
          </w:tcPr>
          <w:p w14:paraId="2B19E21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AF9558A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727AED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EBB201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B8B8C9A">
            <w:pPr>
              <w:spacing w:after="0" w:line="240" w:lineRule="auto"/>
            </w:pPr>
            <w:r>
              <w:rPr>
                <w:sz w:val="18"/>
              </w:rPr>
              <w:t>规格名称快照</w:t>
            </w:r>
          </w:p>
        </w:tc>
      </w:tr>
      <w:tr w14:paraId="19BE1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F77EC9"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w="1247" w:type="dxa"/>
          </w:tcPr>
          <w:p w14:paraId="0A67BCA1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342D58E0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26BA3BF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ED2C8C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7AEB247">
            <w:pPr>
              <w:spacing w:after="0" w:line="240" w:lineRule="auto"/>
            </w:pPr>
            <w:r>
              <w:rPr>
                <w:sz w:val="18"/>
              </w:rPr>
              <w:t>成交单价快照</w:t>
            </w:r>
          </w:p>
        </w:tc>
      </w:tr>
      <w:tr w14:paraId="408C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134417">
            <w:pPr>
              <w:spacing w:after="0" w:line="240" w:lineRule="auto"/>
            </w:pPr>
            <w:r>
              <w:rPr>
                <w:sz w:val="18"/>
              </w:rPr>
              <w:t>quantity</w:t>
            </w:r>
          </w:p>
        </w:tc>
        <w:tc>
          <w:tcPr>
            <w:tcW w:w="1247" w:type="dxa"/>
          </w:tcPr>
          <w:p w14:paraId="7FFBB427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2D2F184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296E12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0E5D96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B88AFAB">
            <w:pPr>
              <w:spacing w:after="0" w:line="240" w:lineRule="auto"/>
            </w:pPr>
            <w:r>
              <w:rPr>
                <w:sz w:val="18"/>
              </w:rPr>
              <w:t>数量</w:t>
            </w:r>
          </w:p>
        </w:tc>
      </w:tr>
      <w:tr w14:paraId="032D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6B52D5">
            <w:pPr>
              <w:spacing w:after="0" w:line="240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w="1247" w:type="dxa"/>
          </w:tcPr>
          <w:p w14:paraId="69F846CB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028C4C25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7667EBF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C5DF37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98B0D8E">
            <w:pPr>
              <w:spacing w:after="0" w:line="240" w:lineRule="auto"/>
            </w:pPr>
            <w:r>
              <w:rPr>
                <w:sz w:val="18"/>
              </w:rPr>
              <w:t>小计金额 = price * quantity</w:t>
            </w:r>
          </w:p>
        </w:tc>
      </w:tr>
      <w:tr w14:paraId="5D21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47BC52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2992599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3EA0FA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11F9BA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2CB37A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9252D7E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7BA4336E"/>
    <w:p w14:paraId="4DCEB0A4">
      <w:pPr>
        <w:pStyle w:val="5"/>
      </w:pPr>
      <w:r>
        <w:t>表5-22 order_status_log（订单状态流转记录表）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234"/>
        <w:gridCol w:w="835"/>
        <w:gridCol w:w="668"/>
        <w:gridCol w:w="668"/>
        <w:gridCol w:w="3764"/>
      </w:tblGrid>
      <w:tr w14:paraId="2FFE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DE9DD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25D4F53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278C4F4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195CB6F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549A861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424B242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7CFE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3E1DFA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6345586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AD0CA53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02A439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4F5D24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D9E884B">
            <w:pPr>
              <w:spacing w:after="0" w:line="240" w:lineRule="auto"/>
            </w:pPr>
            <w:r>
              <w:rPr>
                <w:sz w:val="18"/>
              </w:rPr>
              <w:t>记录ID</w:t>
            </w:r>
          </w:p>
        </w:tc>
      </w:tr>
      <w:tr w14:paraId="182F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8BA1D1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247" w:type="dxa"/>
          </w:tcPr>
          <w:p w14:paraId="79573FB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C8C474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39D523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6A549C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BB90FFB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398F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17F8DF">
            <w:pPr>
              <w:spacing w:after="0" w:line="240" w:lineRule="auto"/>
            </w:pPr>
            <w:r>
              <w:rPr>
                <w:sz w:val="18"/>
              </w:rPr>
              <w:t>from_status</w:t>
            </w:r>
          </w:p>
        </w:tc>
        <w:tc>
          <w:tcPr>
            <w:tcW w:w="1247" w:type="dxa"/>
          </w:tcPr>
          <w:p w14:paraId="1719FF4C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6429D586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8438DA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DF1F1A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998F4EA">
            <w:pPr>
              <w:spacing w:after="0" w:line="240" w:lineRule="auto"/>
            </w:pPr>
            <w:r>
              <w:rPr>
                <w:sz w:val="18"/>
              </w:rPr>
              <w:t>变更前状态</w:t>
            </w:r>
          </w:p>
        </w:tc>
      </w:tr>
      <w:tr w14:paraId="04053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D74CC28">
            <w:pPr>
              <w:spacing w:after="0" w:line="240" w:lineRule="auto"/>
            </w:pPr>
            <w:r>
              <w:rPr>
                <w:sz w:val="18"/>
              </w:rPr>
              <w:t>to_status</w:t>
            </w:r>
          </w:p>
        </w:tc>
        <w:tc>
          <w:tcPr>
            <w:tcW w:w="1247" w:type="dxa"/>
          </w:tcPr>
          <w:p w14:paraId="6427D780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6DFDF26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228F67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AA969B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2A15F0B">
            <w:pPr>
              <w:spacing w:after="0" w:line="240" w:lineRule="auto"/>
            </w:pPr>
            <w:r>
              <w:rPr>
                <w:sz w:val="18"/>
              </w:rPr>
              <w:t>变更后状态</w:t>
            </w:r>
          </w:p>
        </w:tc>
      </w:tr>
      <w:tr w14:paraId="7E36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1EA130">
            <w:pPr>
              <w:spacing w:after="0" w:line="240" w:lineRule="auto"/>
            </w:pPr>
            <w:r>
              <w:rPr>
                <w:sz w:val="18"/>
              </w:rPr>
              <w:t>operator_id</w:t>
            </w:r>
          </w:p>
        </w:tc>
        <w:tc>
          <w:tcPr>
            <w:tcW w:w="1247" w:type="dxa"/>
          </w:tcPr>
          <w:p w14:paraId="3F9C3FD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80D1B92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02BEB2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F472FE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4211648">
            <w:pPr>
              <w:spacing w:after="0" w:line="240" w:lineRule="auto"/>
            </w:pPr>
            <w:r>
              <w:rPr>
                <w:sz w:val="18"/>
              </w:rPr>
              <w:t>操作人ID</w:t>
            </w:r>
          </w:p>
        </w:tc>
      </w:tr>
      <w:tr w14:paraId="76B0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69DC36">
            <w:pPr>
              <w:spacing w:after="0" w:line="240" w:lineRule="auto"/>
            </w:pPr>
            <w:r>
              <w:rPr>
                <w:sz w:val="18"/>
              </w:rPr>
              <w:t>operator_role</w:t>
            </w:r>
          </w:p>
        </w:tc>
        <w:tc>
          <w:tcPr>
            <w:tcW w:w="1247" w:type="dxa"/>
          </w:tcPr>
          <w:p w14:paraId="096F6FE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8BC63C1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17E693C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A611BB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6EA773B">
            <w:pPr>
              <w:spacing w:after="0" w:line="240" w:lineRule="auto"/>
            </w:pPr>
            <w:r>
              <w:rPr>
                <w:sz w:val="18"/>
              </w:rPr>
              <w:t>操作人角色</w:t>
            </w:r>
          </w:p>
        </w:tc>
      </w:tr>
      <w:tr w14:paraId="23B2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560924">
            <w:pPr>
              <w:spacing w:after="0" w:line="240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247" w:type="dxa"/>
          </w:tcPr>
          <w:p w14:paraId="621755B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235C8F8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1F4E191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11EA1D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AD58576">
            <w:pPr>
              <w:spacing w:after="0" w:line="240" w:lineRule="auto"/>
            </w:pPr>
            <w:r>
              <w:rPr>
                <w:sz w:val="18"/>
              </w:rPr>
              <w:t>变更原因</w:t>
            </w:r>
          </w:p>
        </w:tc>
      </w:tr>
      <w:tr w14:paraId="7026C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07FC3C9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934C97D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52D4F0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B37371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FDFFDA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E32D1DE">
            <w:pPr>
              <w:spacing w:after="0" w:line="240" w:lineRule="auto"/>
            </w:pPr>
            <w:r>
              <w:rPr>
                <w:sz w:val="18"/>
              </w:rPr>
              <w:t>变更时间</w:t>
            </w:r>
          </w:p>
        </w:tc>
      </w:tr>
    </w:tbl>
    <w:p w14:paraId="072C05F9"/>
    <w:p w14:paraId="082B4442">
      <w:pPr>
        <w:pStyle w:val="5"/>
      </w:pPr>
      <w:r>
        <w:t>表5-23 delivery_record（配送记录表）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233"/>
        <w:gridCol w:w="838"/>
        <w:gridCol w:w="667"/>
        <w:gridCol w:w="667"/>
        <w:gridCol w:w="3764"/>
      </w:tblGrid>
      <w:tr w14:paraId="4DADF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1BB41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4DFCAD9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5431EE0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46DEE07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185A47B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4DBFB3F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4F1D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5AC45D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4CB294E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303531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02B07A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6D75FC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6F5D96EF">
            <w:pPr>
              <w:spacing w:after="0" w:line="240" w:lineRule="auto"/>
            </w:pPr>
            <w:r>
              <w:rPr>
                <w:sz w:val="18"/>
              </w:rPr>
              <w:t>配送记录ID</w:t>
            </w:r>
          </w:p>
        </w:tc>
      </w:tr>
      <w:tr w14:paraId="7D79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92FBC7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247" w:type="dxa"/>
          </w:tcPr>
          <w:p w14:paraId="1EDF800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0B741EE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6512CE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0CF87F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5032851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0ADB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B0A541">
            <w:pPr>
              <w:spacing w:after="0" w:line="240" w:lineRule="auto"/>
            </w:pPr>
            <w:r>
              <w:rPr>
                <w:sz w:val="18"/>
              </w:rPr>
              <w:t>rider_id</w:t>
            </w:r>
          </w:p>
        </w:tc>
        <w:tc>
          <w:tcPr>
            <w:tcW w:w="1247" w:type="dxa"/>
          </w:tcPr>
          <w:p w14:paraId="0101BC6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4AF14AC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945981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25B186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0254E38">
            <w:pPr>
              <w:spacing w:after="0" w:line="240" w:lineRule="auto"/>
            </w:pPr>
            <w:r>
              <w:rPr>
                <w:sz w:val="18"/>
              </w:rPr>
              <w:t>骑手ID</w:t>
            </w:r>
          </w:p>
        </w:tc>
      </w:tr>
      <w:tr w14:paraId="5905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B44364">
            <w:pPr>
              <w:spacing w:after="0" w:line="240" w:lineRule="auto"/>
            </w:pPr>
            <w:r>
              <w:rPr>
                <w:sz w:val="18"/>
              </w:rPr>
              <w:t>grab_time</w:t>
            </w:r>
          </w:p>
        </w:tc>
        <w:tc>
          <w:tcPr>
            <w:tcW w:w="1247" w:type="dxa"/>
          </w:tcPr>
          <w:p w14:paraId="0EBBA88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FE88B5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73AE7D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FBC9FA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CDE356E">
            <w:pPr>
              <w:spacing w:after="0" w:line="240" w:lineRule="auto"/>
            </w:pPr>
            <w:r>
              <w:rPr>
                <w:sz w:val="18"/>
              </w:rPr>
              <w:t>抢单时间</w:t>
            </w:r>
          </w:p>
        </w:tc>
      </w:tr>
      <w:tr w14:paraId="0E8F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291D2D">
            <w:pPr>
              <w:spacing w:after="0" w:line="240" w:lineRule="auto"/>
            </w:pPr>
            <w:r>
              <w:rPr>
                <w:sz w:val="18"/>
              </w:rPr>
              <w:t>pickup_time</w:t>
            </w:r>
          </w:p>
        </w:tc>
        <w:tc>
          <w:tcPr>
            <w:tcW w:w="1247" w:type="dxa"/>
          </w:tcPr>
          <w:p w14:paraId="05CA149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791B7FB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DA12C5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311702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03B4DA3">
            <w:pPr>
              <w:spacing w:after="0" w:line="240" w:lineRule="auto"/>
            </w:pPr>
            <w:r>
              <w:rPr>
                <w:sz w:val="18"/>
              </w:rPr>
              <w:t>取餐时间</w:t>
            </w:r>
          </w:p>
        </w:tc>
      </w:tr>
      <w:tr w14:paraId="756E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52FB1D">
            <w:pPr>
              <w:spacing w:after="0" w:line="240" w:lineRule="auto"/>
            </w:pPr>
            <w:r>
              <w:rPr>
                <w:sz w:val="18"/>
              </w:rPr>
              <w:t>finish_time</w:t>
            </w:r>
          </w:p>
        </w:tc>
        <w:tc>
          <w:tcPr>
            <w:tcW w:w="1247" w:type="dxa"/>
          </w:tcPr>
          <w:p w14:paraId="33AB4808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B31FBA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2365501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8CE909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98A2812">
            <w:pPr>
              <w:spacing w:after="0" w:line="240" w:lineRule="auto"/>
            </w:pPr>
            <w:r>
              <w:rPr>
                <w:sz w:val="18"/>
              </w:rPr>
              <w:t>送达时间</w:t>
            </w:r>
          </w:p>
        </w:tc>
      </w:tr>
      <w:tr w14:paraId="6650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D30C7CA">
            <w:pPr>
              <w:spacing w:after="0" w:line="240" w:lineRule="auto"/>
            </w:pPr>
            <w:r>
              <w:rPr>
                <w:sz w:val="18"/>
              </w:rPr>
              <w:t>duration_min</w:t>
            </w:r>
          </w:p>
        </w:tc>
        <w:tc>
          <w:tcPr>
            <w:tcW w:w="1247" w:type="dxa"/>
          </w:tcPr>
          <w:p w14:paraId="3DE7D64F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1B2775C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BBF67C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32C95E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FE7C6CA">
            <w:pPr>
              <w:spacing w:after="0" w:line="240" w:lineRule="auto"/>
            </w:pPr>
            <w:r>
              <w:rPr>
                <w:sz w:val="18"/>
              </w:rPr>
              <w:t>配送耗时（分钟）</w:t>
            </w:r>
          </w:p>
        </w:tc>
      </w:tr>
      <w:tr w14:paraId="5A62C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8D2FDA">
            <w:pPr>
              <w:spacing w:after="0" w:line="240" w:lineRule="auto"/>
            </w:pPr>
            <w:r>
              <w:rPr>
                <w:sz w:val="18"/>
              </w:rPr>
              <w:t>delivery_fee</w:t>
            </w:r>
          </w:p>
        </w:tc>
        <w:tc>
          <w:tcPr>
            <w:tcW w:w="1247" w:type="dxa"/>
          </w:tcPr>
          <w:p w14:paraId="1AAA6F4E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7DD63C50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07A8AB4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B6191C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B439975">
            <w:pPr>
              <w:spacing w:after="0" w:line="240" w:lineRule="auto"/>
            </w:pPr>
            <w:r>
              <w:rPr>
                <w:sz w:val="18"/>
              </w:rPr>
              <w:t>本单配送费（骑手收入）</w:t>
            </w:r>
          </w:p>
        </w:tc>
      </w:tr>
      <w:tr w14:paraId="350F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BED734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10104872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2458D86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3DA491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EA0125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E7F3730">
            <w:pPr>
              <w:spacing w:after="0" w:line="240" w:lineRule="auto"/>
            </w:pPr>
            <w:r>
              <w:rPr>
                <w:sz w:val="18"/>
              </w:rPr>
              <w:t>配送状态：0待取餐 1配送中 2已送达 3异常</w:t>
            </w:r>
          </w:p>
        </w:tc>
      </w:tr>
      <w:tr w14:paraId="067C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22A4B9">
            <w:pPr>
              <w:spacing w:after="0" w:line="240" w:lineRule="auto"/>
            </w:pPr>
            <w:r>
              <w:rPr>
                <w:sz w:val="18"/>
              </w:rPr>
              <w:t>abnormal_type</w:t>
            </w:r>
          </w:p>
        </w:tc>
        <w:tc>
          <w:tcPr>
            <w:tcW w:w="1247" w:type="dxa"/>
          </w:tcPr>
          <w:p w14:paraId="4039FD6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1CDE99F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133F1A2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F1AFCF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8A58F84">
            <w:pPr>
              <w:spacing w:after="0" w:line="240" w:lineRule="auto"/>
            </w:pPr>
            <w:r>
              <w:rPr>
                <w:sz w:val="18"/>
              </w:rPr>
              <w:t>异常类型</w:t>
            </w:r>
          </w:p>
        </w:tc>
      </w:tr>
      <w:tr w14:paraId="0676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3C1E04">
            <w:pPr>
              <w:spacing w:after="0" w:line="240" w:lineRule="auto"/>
            </w:pPr>
            <w:r>
              <w:rPr>
                <w:sz w:val="18"/>
              </w:rPr>
              <w:t>abnormal_desc</w:t>
            </w:r>
          </w:p>
        </w:tc>
        <w:tc>
          <w:tcPr>
            <w:tcW w:w="1247" w:type="dxa"/>
          </w:tcPr>
          <w:p w14:paraId="7D307E2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6CA4C25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239FCF5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A0CDF2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2D6FA08">
            <w:pPr>
              <w:spacing w:after="0" w:line="240" w:lineRule="auto"/>
            </w:pPr>
            <w:r>
              <w:rPr>
                <w:sz w:val="18"/>
              </w:rPr>
              <w:t>异常说明</w:t>
            </w:r>
          </w:p>
        </w:tc>
      </w:tr>
      <w:tr w14:paraId="5BFA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AF82DF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72264CD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3E70B8C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8CE406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940B5D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DD78EFA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6603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EB8C08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617445F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8EEBCD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9C5181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EBDD66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D2DC8AC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0D380716"/>
    <w:p w14:paraId="38E030E8">
      <w:pPr>
        <w:pStyle w:val="5"/>
      </w:pPr>
      <w:r>
        <w:t>表5-24 grab_log（抢单日志表）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5"/>
        <w:gridCol w:w="668"/>
        <w:gridCol w:w="668"/>
        <w:gridCol w:w="3771"/>
      </w:tblGrid>
      <w:tr w14:paraId="6E32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D22EE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0C8E0FB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0679D50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31969C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20246B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751B1D8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6A0BC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71F8DB69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4C3A3828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6BD11E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01799A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19FE92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39D393E6">
            <w:pPr>
              <w:spacing w:after="0" w:line="240" w:lineRule="auto"/>
            </w:pPr>
            <w:r>
              <w:rPr>
                <w:sz w:val="18"/>
              </w:rPr>
              <w:t>日志ID</w:t>
            </w:r>
          </w:p>
        </w:tc>
      </w:tr>
      <w:tr w14:paraId="350D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3A1B9E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247" w:type="dxa"/>
          </w:tcPr>
          <w:p w14:paraId="2C76691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EDF3587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92461C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62CD9C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68E4C9A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177E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766C58">
            <w:pPr>
              <w:spacing w:after="0" w:line="240" w:lineRule="auto"/>
            </w:pPr>
            <w:r>
              <w:rPr>
                <w:sz w:val="18"/>
              </w:rPr>
              <w:t>rider_id</w:t>
            </w:r>
          </w:p>
        </w:tc>
        <w:tc>
          <w:tcPr>
            <w:tcW w:w="1247" w:type="dxa"/>
          </w:tcPr>
          <w:p w14:paraId="2B016D9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40F66F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CCAE3F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C5C9E0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2728867">
            <w:pPr>
              <w:spacing w:after="0" w:line="240" w:lineRule="auto"/>
            </w:pPr>
            <w:r>
              <w:rPr>
                <w:sz w:val="18"/>
              </w:rPr>
              <w:t>骑手ID</w:t>
            </w:r>
          </w:p>
        </w:tc>
      </w:tr>
      <w:tr w14:paraId="7E6F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2F16B2E2">
            <w:pPr>
              <w:spacing w:after="0" w:line="240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w="1247" w:type="dxa"/>
          </w:tcPr>
          <w:p w14:paraId="5F0FF411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A77903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6A8B3C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A883B9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6EE191D">
            <w:pPr>
              <w:spacing w:after="0" w:line="240" w:lineRule="auto"/>
            </w:pPr>
            <w:r>
              <w:rPr>
                <w:sz w:val="18"/>
              </w:rPr>
              <w:t>结果：1成功 0失败</w:t>
            </w:r>
          </w:p>
        </w:tc>
      </w:tr>
      <w:tr w14:paraId="35FC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867AB6">
            <w:pPr>
              <w:spacing w:after="0" w:line="240" w:lineRule="auto"/>
            </w:pPr>
            <w:r>
              <w:rPr>
                <w:sz w:val="18"/>
              </w:rPr>
              <w:t>fail_reason</w:t>
            </w:r>
          </w:p>
        </w:tc>
        <w:tc>
          <w:tcPr>
            <w:tcW w:w="1247" w:type="dxa"/>
          </w:tcPr>
          <w:p w14:paraId="51266F8D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1B6C07C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20923E01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E02569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30572E9">
            <w:pPr>
              <w:spacing w:after="0" w:line="240" w:lineRule="auto"/>
            </w:pPr>
            <w:r>
              <w:rPr>
                <w:sz w:val="18"/>
              </w:rPr>
              <w:t>失败原因</w:t>
            </w:r>
          </w:p>
        </w:tc>
      </w:tr>
      <w:tr w14:paraId="1FB2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BF7DCD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599EFB5A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377E8B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BE5755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36A72F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B211741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2A40476E"/>
    <w:p w14:paraId="652F9AD6">
      <w:pPr>
        <w:pStyle w:val="5"/>
      </w:pPr>
      <w:r>
        <w:t>表5-25 payment_record（模拟支付记录表）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234"/>
        <w:gridCol w:w="838"/>
        <w:gridCol w:w="668"/>
        <w:gridCol w:w="668"/>
        <w:gridCol w:w="3769"/>
      </w:tblGrid>
      <w:tr w14:paraId="501A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56A8C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2F75136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38050C3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5E2711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0761373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29089A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03E7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FB1A2E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5E7880D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F472B2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E243D8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3F237B4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F0D9844">
            <w:pPr>
              <w:spacing w:after="0" w:line="240" w:lineRule="auto"/>
            </w:pPr>
            <w:r>
              <w:rPr>
                <w:sz w:val="18"/>
              </w:rPr>
              <w:t>支付记录ID</w:t>
            </w:r>
          </w:p>
        </w:tc>
      </w:tr>
      <w:tr w14:paraId="4B9B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59631C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247" w:type="dxa"/>
          </w:tcPr>
          <w:p w14:paraId="2218AB7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5E24FD1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F7D60C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FC4667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83C7F5A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04EE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ED7B0A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2355837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457C356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E51D3E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6E59D4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03A3670">
            <w:pPr>
              <w:spacing w:after="0" w:line="240" w:lineRule="auto"/>
            </w:pPr>
            <w:r>
              <w:rPr>
                <w:sz w:val="18"/>
              </w:rPr>
              <w:t>支付人</w:t>
            </w:r>
          </w:p>
        </w:tc>
      </w:tr>
      <w:tr w14:paraId="6BDC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7B4097">
            <w:pPr>
              <w:spacing w:after="0" w:line="240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w="1247" w:type="dxa"/>
          </w:tcPr>
          <w:p w14:paraId="19ECA991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43F8B95F">
            <w:pPr>
              <w:spacing w:after="0" w:line="240" w:lineRule="auto"/>
            </w:pPr>
            <w:r>
              <w:rPr>
                <w:sz w:val="18"/>
              </w:rPr>
              <w:t>10,2</w:t>
            </w:r>
          </w:p>
        </w:tc>
        <w:tc>
          <w:tcPr>
            <w:tcW w:w="680" w:type="dxa"/>
          </w:tcPr>
          <w:p w14:paraId="0A4343A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AF45BB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2DBB4B1">
            <w:pPr>
              <w:spacing w:after="0" w:line="240" w:lineRule="auto"/>
            </w:pPr>
            <w:r>
              <w:rPr>
                <w:sz w:val="18"/>
              </w:rPr>
              <w:t>支付金额</w:t>
            </w:r>
          </w:p>
        </w:tc>
      </w:tr>
      <w:tr w14:paraId="6D79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605AC6">
            <w:pPr>
              <w:spacing w:after="0" w:line="240" w:lineRule="auto"/>
            </w:pPr>
            <w:r>
              <w:rPr>
                <w:sz w:val="18"/>
              </w:rPr>
              <w:t>pay_type</w:t>
            </w:r>
          </w:p>
        </w:tc>
        <w:tc>
          <w:tcPr>
            <w:tcW w:w="1247" w:type="dxa"/>
          </w:tcPr>
          <w:p w14:paraId="7B75AE7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6338EA9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D07CAA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97AAB5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8710C8B">
            <w:pPr>
              <w:spacing w:after="0" w:line="240" w:lineRule="auto"/>
            </w:pPr>
            <w:r>
              <w:rPr>
                <w:sz w:val="18"/>
              </w:rPr>
              <w:t>支付方式：1余额 2模拟第三方</w:t>
            </w:r>
          </w:p>
        </w:tc>
      </w:tr>
      <w:tr w14:paraId="6C28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AC3C66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775E0C8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D86EAA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90D431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275BA6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B5432DE">
            <w:pPr>
              <w:spacing w:after="0" w:line="240" w:lineRule="auto"/>
            </w:pPr>
            <w:r>
              <w:rPr>
                <w:sz w:val="18"/>
              </w:rPr>
              <w:t>状态：0待支付 1成功 2失败 3已退款</w:t>
            </w:r>
          </w:p>
        </w:tc>
      </w:tr>
      <w:tr w14:paraId="24A0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D66D19">
            <w:pPr>
              <w:spacing w:after="0" w:line="240" w:lineRule="auto"/>
            </w:pPr>
            <w:r>
              <w:rPr>
                <w:sz w:val="18"/>
              </w:rPr>
              <w:t>trade_no</w:t>
            </w:r>
          </w:p>
        </w:tc>
        <w:tc>
          <w:tcPr>
            <w:tcW w:w="1247" w:type="dxa"/>
          </w:tcPr>
          <w:p w14:paraId="3990E543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D286591"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w="680" w:type="dxa"/>
          </w:tcPr>
          <w:p w14:paraId="57DD8AF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93BDED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3136355">
            <w:pPr>
              <w:spacing w:after="0" w:line="240" w:lineRule="auto"/>
            </w:pPr>
            <w:r>
              <w:rPr>
                <w:sz w:val="18"/>
              </w:rPr>
              <w:t>模拟交易号</w:t>
            </w:r>
          </w:p>
        </w:tc>
      </w:tr>
      <w:tr w14:paraId="0853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7030A5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1524D7D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C23CDD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7904D6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42B50C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9E36E7F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091F5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683809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2DAAD6CC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70A3142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9E1726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3DCCBE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D9DC3BA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503AE8AF"/>
    <w:p w14:paraId="5516E3B9">
      <w:pPr>
        <w:pStyle w:val="5"/>
      </w:pPr>
      <w:r>
        <w:t>表5-26 ai_config（大模型配置表）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1232"/>
        <w:gridCol w:w="833"/>
        <w:gridCol w:w="667"/>
        <w:gridCol w:w="667"/>
        <w:gridCol w:w="3780"/>
      </w:tblGrid>
      <w:tr w14:paraId="217B8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081E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630E78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0BB098B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4A16C5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77EA5C0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20EBA58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1C763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1AED41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182ABE8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079C6E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180CD9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7A3A85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733506D6">
            <w:pPr>
              <w:spacing w:after="0" w:line="240" w:lineRule="auto"/>
            </w:pPr>
            <w:r>
              <w:rPr>
                <w:sz w:val="18"/>
              </w:rPr>
              <w:t>配置ID</w:t>
            </w:r>
          </w:p>
        </w:tc>
      </w:tr>
      <w:tr w14:paraId="427CE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453C5E0">
            <w:pPr>
              <w:spacing w:after="0" w:line="240" w:lineRule="auto"/>
            </w:pPr>
            <w:r>
              <w:rPr>
                <w:sz w:val="18"/>
              </w:rPr>
              <w:t>provider</w:t>
            </w:r>
          </w:p>
        </w:tc>
        <w:tc>
          <w:tcPr>
            <w:tcW w:w="1247" w:type="dxa"/>
          </w:tcPr>
          <w:p w14:paraId="494C4E9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01D53FA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4DB67D8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04B689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5AEBF39">
            <w:pPr>
              <w:spacing w:after="0" w:line="240" w:lineRule="auto"/>
            </w:pPr>
            <w:r>
              <w:rPr>
                <w:sz w:val="18"/>
              </w:rPr>
              <w:t>服务商，如 openai-compatible / doubao / qwen</w:t>
            </w:r>
          </w:p>
        </w:tc>
      </w:tr>
      <w:tr w14:paraId="6B48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418918">
            <w:pPr>
              <w:spacing w:after="0" w:line="240" w:lineRule="auto"/>
            </w:pPr>
            <w:r>
              <w:rPr>
                <w:sz w:val="18"/>
              </w:rPr>
              <w:t>api_url</w:t>
            </w:r>
          </w:p>
        </w:tc>
        <w:tc>
          <w:tcPr>
            <w:tcW w:w="1247" w:type="dxa"/>
          </w:tcPr>
          <w:p w14:paraId="6ADDBE9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B780DB1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5BFDD52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C35EB7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9010820">
            <w:pPr>
              <w:spacing w:after="0" w:line="240" w:lineRule="auto"/>
            </w:pPr>
            <w:r>
              <w:rPr>
                <w:sz w:val="18"/>
              </w:rPr>
              <w:t>API 地址</w:t>
            </w:r>
          </w:p>
        </w:tc>
      </w:tr>
      <w:tr w14:paraId="761B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FDC3FE">
            <w:pPr>
              <w:spacing w:after="0" w:line="240" w:lineRule="auto"/>
            </w:pPr>
            <w:r>
              <w:rPr>
                <w:sz w:val="18"/>
              </w:rPr>
              <w:t>model_name</w:t>
            </w:r>
          </w:p>
        </w:tc>
        <w:tc>
          <w:tcPr>
            <w:tcW w:w="1247" w:type="dxa"/>
          </w:tcPr>
          <w:p w14:paraId="27EE961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FA3B29C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1A99A35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3012AB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A796526">
            <w:pPr>
              <w:spacing w:after="0" w:line="240" w:lineRule="auto"/>
            </w:pPr>
            <w:r>
              <w:rPr>
                <w:sz w:val="18"/>
              </w:rPr>
              <w:t>模型名称</w:t>
            </w:r>
          </w:p>
        </w:tc>
      </w:tr>
      <w:tr w14:paraId="208D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483506">
            <w:pPr>
              <w:spacing w:after="0" w:line="240" w:lineRule="auto"/>
            </w:pPr>
            <w:r>
              <w:rPr>
                <w:sz w:val="18"/>
              </w:rPr>
              <w:t>api_key</w:t>
            </w:r>
          </w:p>
        </w:tc>
        <w:tc>
          <w:tcPr>
            <w:tcW w:w="1247" w:type="dxa"/>
          </w:tcPr>
          <w:p w14:paraId="65DF237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BDF1F90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6D7E379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245D60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AD66A87">
            <w:pPr>
              <w:spacing w:after="0" w:line="240" w:lineRule="auto"/>
            </w:pPr>
            <w:r>
              <w:rPr>
                <w:sz w:val="18"/>
              </w:rPr>
              <w:t>API Key（加密存储，禁止返回前端）</w:t>
            </w:r>
          </w:p>
        </w:tc>
      </w:tr>
      <w:tr w14:paraId="19B6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445DDA">
            <w:pPr>
              <w:spacing w:after="0" w:line="240" w:lineRule="auto"/>
            </w:pPr>
            <w:r>
              <w:rPr>
                <w:sz w:val="18"/>
              </w:rPr>
              <w:t>temperature</w:t>
            </w:r>
          </w:p>
        </w:tc>
        <w:tc>
          <w:tcPr>
            <w:tcW w:w="1247" w:type="dxa"/>
          </w:tcPr>
          <w:p w14:paraId="0B7E22C7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850" w:type="dxa"/>
          </w:tcPr>
          <w:p w14:paraId="66F22A78">
            <w:pPr>
              <w:spacing w:after="0" w:line="240" w:lineRule="auto"/>
            </w:pPr>
            <w:r>
              <w:rPr>
                <w:sz w:val="18"/>
              </w:rPr>
              <w:t>3,2</w:t>
            </w:r>
          </w:p>
        </w:tc>
        <w:tc>
          <w:tcPr>
            <w:tcW w:w="680" w:type="dxa"/>
          </w:tcPr>
          <w:p w14:paraId="633904E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476A08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B716BB0">
            <w:pPr>
              <w:spacing w:after="0" w:line="240" w:lineRule="auto"/>
            </w:pPr>
            <w:r>
              <w:rPr>
                <w:sz w:val="18"/>
              </w:rPr>
              <w:t>温度参数</w:t>
            </w:r>
          </w:p>
        </w:tc>
      </w:tr>
      <w:tr w14:paraId="2804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272C4D">
            <w:pPr>
              <w:spacing w:after="0" w:line="240" w:lineRule="auto"/>
            </w:pPr>
            <w:r>
              <w:rPr>
                <w:sz w:val="18"/>
              </w:rPr>
              <w:t>max_tokens</w:t>
            </w:r>
          </w:p>
        </w:tc>
        <w:tc>
          <w:tcPr>
            <w:tcW w:w="1247" w:type="dxa"/>
          </w:tcPr>
          <w:p w14:paraId="3B969919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10092A2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FDA277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0BED09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DAC1AE5">
            <w:pPr>
              <w:spacing w:after="0" w:line="240" w:lineRule="auto"/>
            </w:pPr>
            <w:r>
              <w:rPr>
                <w:sz w:val="18"/>
              </w:rPr>
              <w:t>最大输出 Token</w:t>
            </w:r>
          </w:p>
        </w:tc>
      </w:tr>
      <w:tr w14:paraId="11120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3D3DD3">
            <w:pPr>
              <w:spacing w:after="0" w:line="240" w:lineRule="auto"/>
            </w:pPr>
            <w:r>
              <w:rPr>
                <w:sz w:val="18"/>
              </w:rPr>
              <w:t>timeout_ms</w:t>
            </w:r>
          </w:p>
        </w:tc>
        <w:tc>
          <w:tcPr>
            <w:tcW w:w="1247" w:type="dxa"/>
          </w:tcPr>
          <w:p w14:paraId="1D08311A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6DFBD366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49D30D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981E20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AD5620E">
            <w:pPr>
              <w:spacing w:after="0" w:line="240" w:lineRule="auto"/>
            </w:pPr>
            <w:r>
              <w:rPr>
                <w:sz w:val="18"/>
              </w:rPr>
              <w:t>超时时间（毫秒）</w:t>
            </w:r>
          </w:p>
        </w:tc>
      </w:tr>
      <w:tr w14:paraId="2B9F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C80568">
            <w:pPr>
              <w:spacing w:after="0" w:line="240" w:lineRule="auto"/>
            </w:pPr>
            <w:r>
              <w:rPr>
                <w:sz w:val="18"/>
              </w:rPr>
              <w:t>is_default</w:t>
            </w:r>
          </w:p>
        </w:tc>
        <w:tc>
          <w:tcPr>
            <w:tcW w:w="1247" w:type="dxa"/>
          </w:tcPr>
          <w:p w14:paraId="76107956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38E2F3B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0627EB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68FC11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1AAFF05">
            <w:pPr>
              <w:spacing w:after="0" w:line="240" w:lineRule="auto"/>
            </w:pPr>
            <w:r>
              <w:rPr>
                <w:sz w:val="18"/>
              </w:rPr>
              <w:t>是否默认配置：0否 1是</w:t>
            </w:r>
          </w:p>
        </w:tc>
      </w:tr>
      <w:tr w14:paraId="7056E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4355F0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00A7A11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60DE228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B072CE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9474E1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AA1235">
            <w:pPr>
              <w:spacing w:after="0" w:line="240" w:lineRule="auto"/>
            </w:pPr>
            <w:r>
              <w:rPr>
                <w:sz w:val="18"/>
              </w:rPr>
              <w:t>状态：0停用 1启用</w:t>
            </w:r>
          </w:p>
        </w:tc>
      </w:tr>
      <w:tr w14:paraId="3BE5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529454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B47AF0D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9EB27D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B33A8D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EBC962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6B10A5A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41A0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8F8D5B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75E8F42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F1E6B4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9C9342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1B9AB7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ADB9190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1DD42F99"/>
    <w:p w14:paraId="084C404E">
      <w:pPr>
        <w:pStyle w:val="5"/>
      </w:pPr>
      <w:r>
        <w:t>表5-27 ai_chat_session（AI 对话会话表）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233"/>
        <w:gridCol w:w="833"/>
        <w:gridCol w:w="667"/>
        <w:gridCol w:w="667"/>
        <w:gridCol w:w="3770"/>
      </w:tblGrid>
      <w:tr w14:paraId="02B4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FC4ED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05002C5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335900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065AF27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07FFFD0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65C366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4F5E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59BA19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76FAE90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10E62D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73D360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095AC2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B8A2AA9">
            <w:pPr>
              <w:spacing w:after="0" w:line="240" w:lineRule="auto"/>
            </w:pPr>
            <w:r>
              <w:rPr>
                <w:sz w:val="18"/>
              </w:rPr>
              <w:t>会话ID</w:t>
            </w:r>
          </w:p>
        </w:tc>
      </w:tr>
      <w:tr w14:paraId="57E3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8BD4A1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3F5B1B6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D035231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87F7F8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07A8CA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E3DA782">
            <w:pPr>
              <w:spacing w:after="0" w:line="240" w:lineRule="auto"/>
            </w:pPr>
            <w:r>
              <w:rPr>
                <w:sz w:val="18"/>
              </w:rPr>
              <w:t>所属用户ID</w:t>
            </w:r>
          </w:p>
        </w:tc>
      </w:tr>
      <w:tr w14:paraId="74D5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11FA7F">
            <w:pPr>
              <w:spacing w:after="0" w:line="240" w:lineRule="auto"/>
            </w:pPr>
            <w:r>
              <w:rPr>
                <w:sz w:val="18"/>
              </w:rPr>
              <w:t>session_type</w:t>
            </w:r>
          </w:p>
        </w:tc>
        <w:tc>
          <w:tcPr>
            <w:tcW w:w="1247" w:type="dxa"/>
          </w:tcPr>
          <w:p w14:paraId="2EC758D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BDAA22A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1CBBEDE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252FCB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09A4D7E">
            <w:pPr>
              <w:spacing w:after="0" w:line="240" w:lineRule="auto"/>
            </w:pPr>
            <w:r>
              <w:rPr>
                <w:sz w:val="18"/>
              </w:rPr>
              <w:t>会话类型：ORDER点餐 / SEARCH搜索 / SERVICE客服</w:t>
            </w:r>
          </w:p>
        </w:tc>
      </w:tr>
      <w:tr w14:paraId="5F3B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F03264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1247" w:type="dxa"/>
          </w:tcPr>
          <w:p w14:paraId="20964068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F2BA12E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44FEBA5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B5E6BE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D5953CE">
            <w:pPr>
              <w:spacing w:after="0" w:line="240" w:lineRule="auto"/>
            </w:pPr>
            <w:r>
              <w:rPr>
                <w:sz w:val="18"/>
              </w:rPr>
              <w:t>会话标题（取首句）</w:t>
            </w:r>
          </w:p>
        </w:tc>
      </w:tr>
      <w:tr w14:paraId="4876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7C7612">
            <w:pPr>
              <w:spacing w:after="0" w:line="240" w:lineRule="auto"/>
            </w:pPr>
            <w:r>
              <w:rPr>
                <w:sz w:val="18"/>
              </w:rPr>
              <w:t>message_count</w:t>
            </w:r>
          </w:p>
        </w:tc>
        <w:tc>
          <w:tcPr>
            <w:tcW w:w="1247" w:type="dxa"/>
          </w:tcPr>
          <w:p w14:paraId="06794154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7412DEA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864098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1F6F1C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9DAA4B3">
            <w:pPr>
              <w:spacing w:after="0" w:line="240" w:lineRule="auto"/>
            </w:pPr>
            <w:r>
              <w:rPr>
                <w:sz w:val="18"/>
              </w:rPr>
              <w:t>消息数</w:t>
            </w:r>
          </w:p>
        </w:tc>
      </w:tr>
      <w:tr w14:paraId="40A0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A67061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79E4E11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3E7390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593229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91D2C0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0B4F411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EC2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1B1644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1C1D677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31CCA02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4FB260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0A7C57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53A244F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5F12CA19"/>
    <w:p w14:paraId="5FA2A21E">
      <w:pPr>
        <w:pStyle w:val="5"/>
      </w:pPr>
      <w:r>
        <w:t>表5-28 ai_chat_message（AI 对话消息表）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1232"/>
        <w:gridCol w:w="829"/>
        <w:gridCol w:w="667"/>
        <w:gridCol w:w="667"/>
        <w:gridCol w:w="3776"/>
      </w:tblGrid>
      <w:tr w14:paraId="331F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C7027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4CD08DD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031AFF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72715C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6B2646E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1556FBE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3C037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3C16A4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1E179AD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3534B8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DB9948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7B8746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4E9F1B4F">
            <w:pPr>
              <w:spacing w:after="0" w:line="240" w:lineRule="auto"/>
            </w:pPr>
            <w:r>
              <w:rPr>
                <w:sz w:val="18"/>
              </w:rPr>
              <w:t>消息ID</w:t>
            </w:r>
          </w:p>
        </w:tc>
      </w:tr>
      <w:tr w14:paraId="56A1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4CAAF6">
            <w:pPr>
              <w:spacing w:after="0" w:line="240" w:lineRule="auto"/>
            </w:pPr>
            <w:r>
              <w:rPr>
                <w:sz w:val="18"/>
              </w:rPr>
              <w:t>session_id</w:t>
            </w:r>
          </w:p>
        </w:tc>
        <w:tc>
          <w:tcPr>
            <w:tcW w:w="1247" w:type="dxa"/>
          </w:tcPr>
          <w:p w14:paraId="2BD8522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39B3A8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18A728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3AFC8E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8F17CC2">
            <w:pPr>
              <w:spacing w:after="0" w:line="240" w:lineRule="auto"/>
            </w:pPr>
            <w:r>
              <w:rPr>
                <w:sz w:val="18"/>
              </w:rPr>
              <w:t>所属会话ID</w:t>
            </w:r>
          </w:p>
        </w:tc>
      </w:tr>
      <w:tr w14:paraId="37D4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70907C">
            <w:pPr>
              <w:spacing w:after="0" w:line="240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1247" w:type="dxa"/>
          </w:tcPr>
          <w:p w14:paraId="3DEE45C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C7334C5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2036410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AACBCA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8C1D0F2">
            <w:pPr>
              <w:spacing w:after="0" w:line="240" w:lineRule="auto"/>
            </w:pPr>
            <w:r>
              <w:rPr>
                <w:sz w:val="18"/>
              </w:rPr>
              <w:t>角色：user / assistant / system</w:t>
            </w:r>
          </w:p>
        </w:tc>
      </w:tr>
      <w:tr w14:paraId="01FF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D3AD88">
            <w:pPr>
              <w:spacing w:after="0" w:line="240" w:lineRule="auto"/>
            </w:pPr>
            <w:r>
              <w:rPr>
                <w:sz w:val="18"/>
              </w:rPr>
              <w:t>content</w:t>
            </w:r>
          </w:p>
        </w:tc>
        <w:tc>
          <w:tcPr>
            <w:tcW w:w="1247" w:type="dxa"/>
          </w:tcPr>
          <w:p w14:paraId="66557118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75AE973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D3173D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E38D88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3FD6EDE">
            <w:pPr>
              <w:spacing w:after="0" w:line="240" w:lineRule="auto"/>
            </w:pPr>
            <w:r>
              <w:rPr>
                <w:sz w:val="18"/>
              </w:rPr>
              <w:t>消息内容</w:t>
            </w:r>
          </w:p>
        </w:tc>
      </w:tr>
      <w:tr w14:paraId="594E2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683C50">
            <w:pPr>
              <w:spacing w:after="0" w:line="240" w:lineRule="auto"/>
            </w:pPr>
            <w:r>
              <w:rPr>
                <w:sz w:val="18"/>
              </w:rPr>
              <w:t>tokens</w:t>
            </w:r>
          </w:p>
        </w:tc>
        <w:tc>
          <w:tcPr>
            <w:tcW w:w="1247" w:type="dxa"/>
          </w:tcPr>
          <w:p w14:paraId="69D36174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6C576E3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52A359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BC78B1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E78DEA6">
            <w:pPr>
              <w:spacing w:after="0" w:line="240" w:lineRule="auto"/>
            </w:pPr>
            <w:r>
              <w:rPr>
                <w:sz w:val="18"/>
              </w:rPr>
              <w:t>Token 消耗</w:t>
            </w:r>
          </w:p>
        </w:tc>
      </w:tr>
      <w:tr w14:paraId="6E70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B6AAF9">
            <w:pPr>
              <w:spacing w:after="0" w:line="240" w:lineRule="auto"/>
            </w:pPr>
            <w:r>
              <w:rPr>
                <w:sz w:val="18"/>
              </w:rPr>
              <w:t>model_version</w:t>
            </w:r>
          </w:p>
        </w:tc>
        <w:tc>
          <w:tcPr>
            <w:tcW w:w="1247" w:type="dxa"/>
          </w:tcPr>
          <w:p w14:paraId="4D1F6D2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23EFE58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5D8B6F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B2CB0F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8D4946E">
            <w:pPr>
              <w:spacing w:after="0" w:line="240" w:lineRule="auto"/>
            </w:pPr>
            <w:r>
              <w:rPr>
                <w:sz w:val="18"/>
              </w:rPr>
              <w:t>模型版本</w:t>
            </w:r>
          </w:p>
        </w:tc>
      </w:tr>
      <w:tr w14:paraId="4666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B60D82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257A982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6217D0F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F4B85A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DB1413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E2B0444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131333BB"/>
    <w:p w14:paraId="2E5E65FD">
      <w:pPr>
        <w:pStyle w:val="5"/>
      </w:pPr>
      <w:r>
        <w:t>表5-29 knowledge_base（客服知识库表）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5"/>
        <w:gridCol w:w="668"/>
        <w:gridCol w:w="668"/>
        <w:gridCol w:w="3771"/>
      </w:tblGrid>
      <w:tr w14:paraId="622F4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F827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00F36BB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0325074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5D305EB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4ACD5F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614440B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53DE4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2A5A38E5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6819F4E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4BF7D8F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2E6375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420954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16B32F68">
            <w:pPr>
              <w:spacing w:after="0" w:line="240" w:lineRule="auto"/>
            </w:pPr>
            <w:r>
              <w:rPr>
                <w:sz w:val="18"/>
              </w:rPr>
              <w:t>知识ID</w:t>
            </w:r>
          </w:p>
        </w:tc>
      </w:tr>
      <w:tr w14:paraId="3778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5EAEEFD5">
            <w:pPr>
              <w:spacing w:after="0" w:line="240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w="1247" w:type="dxa"/>
          </w:tcPr>
          <w:p w14:paraId="569F5F6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5FB3F7F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03DEA5E4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6604E0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1834873">
            <w:pPr>
              <w:spacing w:after="0" w:line="240" w:lineRule="auto"/>
            </w:pPr>
            <w:r>
              <w:rPr>
                <w:sz w:val="18"/>
              </w:rPr>
              <w:t>分类：订单/退款/配送/账号等</w:t>
            </w:r>
          </w:p>
        </w:tc>
      </w:tr>
      <w:tr w14:paraId="1061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B33AA8">
            <w:pPr>
              <w:spacing w:after="0" w:line="240" w:lineRule="auto"/>
            </w:pPr>
            <w:r>
              <w:rPr>
                <w:sz w:val="18"/>
              </w:rPr>
              <w:t>question</w:t>
            </w:r>
          </w:p>
        </w:tc>
        <w:tc>
          <w:tcPr>
            <w:tcW w:w="1247" w:type="dxa"/>
          </w:tcPr>
          <w:p w14:paraId="797A1D20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8C27759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135872D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628C13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3BA2A0A">
            <w:pPr>
              <w:spacing w:after="0" w:line="240" w:lineRule="auto"/>
            </w:pPr>
            <w:r>
              <w:rPr>
                <w:sz w:val="18"/>
              </w:rPr>
              <w:t>标准问题</w:t>
            </w:r>
          </w:p>
        </w:tc>
      </w:tr>
      <w:tr w14:paraId="5A22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A1BA9A">
            <w:pPr>
              <w:spacing w:after="0" w:line="240" w:lineRule="auto"/>
            </w:pPr>
            <w:r>
              <w:rPr>
                <w:sz w:val="18"/>
              </w:rPr>
              <w:t>answer</w:t>
            </w:r>
          </w:p>
        </w:tc>
        <w:tc>
          <w:tcPr>
            <w:tcW w:w="1247" w:type="dxa"/>
          </w:tcPr>
          <w:p w14:paraId="4AA72CF2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0E99272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C172A1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EF82FD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422B937">
            <w:pPr>
              <w:spacing w:after="0" w:line="240" w:lineRule="auto"/>
            </w:pPr>
            <w:r>
              <w:rPr>
                <w:sz w:val="18"/>
              </w:rPr>
              <w:t>标准答案</w:t>
            </w:r>
          </w:p>
        </w:tc>
      </w:tr>
      <w:tr w14:paraId="4BCC1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1D7A042">
            <w:pPr>
              <w:spacing w:after="0" w:line="240" w:lineRule="auto"/>
            </w:pPr>
            <w:r>
              <w:rPr>
                <w:sz w:val="18"/>
              </w:rPr>
              <w:t>keywords</w:t>
            </w:r>
          </w:p>
        </w:tc>
        <w:tc>
          <w:tcPr>
            <w:tcW w:w="1247" w:type="dxa"/>
          </w:tcPr>
          <w:p w14:paraId="0D124CF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2C7A453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5733B01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71C3DB0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F7EE94A">
            <w:pPr>
              <w:spacing w:after="0" w:line="240" w:lineRule="auto"/>
            </w:pPr>
            <w:r>
              <w:rPr>
                <w:sz w:val="18"/>
              </w:rPr>
              <w:t>关键词，逗号分隔，用于检索召回</w:t>
            </w:r>
          </w:p>
        </w:tc>
      </w:tr>
      <w:tr w14:paraId="392B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93A465">
            <w:pPr>
              <w:spacing w:after="0" w:line="240" w:lineRule="auto"/>
            </w:pPr>
            <w:r>
              <w:rPr>
                <w:sz w:val="18"/>
              </w:rPr>
              <w:t>hit_count</w:t>
            </w:r>
          </w:p>
        </w:tc>
        <w:tc>
          <w:tcPr>
            <w:tcW w:w="1247" w:type="dxa"/>
          </w:tcPr>
          <w:p w14:paraId="399FBF6A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3B6F09EF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62F49B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DFD527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3CA76A7">
            <w:pPr>
              <w:spacing w:after="0" w:line="240" w:lineRule="auto"/>
            </w:pPr>
            <w:r>
              <w:rPr>
                <w:sz w:val="18"/>
              </w:rPr>
              <w:t>命中次数</w:t>
            </w:r>
          </w:p>
        </w:tc>
      </w:tr>
      <w:tr w14:paraId="1FA98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D575C0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3895671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56946B9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37DEC5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950376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2856AC8">
            <w:pPr>
              <w:spacing w:after="0" w:line="240" w:lineRule="auto"/>
            </w:pPr>
            <w:r>
              <w:rPr>
                <w:sz w:val="18"/>
              </w:rPr>
              <w:t>状态：0停用 1启用</w:t>
            </w:r>
          </w:p>
        </w:tc>
      </w:tr>
      <w:tr w14:paraId="2372B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256094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4F5B0E2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2C06619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18ACE4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8C7211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B4A15C9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1717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FCECC3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4230D5F2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4CEEBD1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EEBE99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454BA2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2ADE945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01635792"/>
    <w:p w14:paraId="4C66DC14">
      <w:pPr>
        <w:pStyle w:val="5"/>
      </w:pPr>
      <w:r>
        <w:t>表5-30 ticket（客服工单表）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1"/>
        <w:gridCol w:w="668"/>
        <w:gridCol w:w="668"/>
        <w:gridCol w:w="3775"/>
      </w:tblGrid>
      <w:tr w14:paraId="707F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6F80B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3C2330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4B78B6A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164272A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021A5A6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59E1DE6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2CF2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1DEE45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53F90FEE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EDB80D0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FE755F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38CF09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C1461D8">
            <w:pPr>
              <w:spacing w:after="0" w:line="240" w:lineRule="auto"/>
            </w:pPr>
            <w:r>
              <w:rPr>
                <w:sz w:val="18"/>
              </w:rPr>
              <w:t>工单ID</w:t>
            </w:r>
          </w:p>
        </w:tc>
      </w:tr>
      <w:tr w14:paraId="2D22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558D6A">
            <w:pPr>
              <w:spacing w:after="0" w:line="240" w:lineRule="auto"/>
            </w:pPr>
            <w:r>
              <w:rPr>
                <w:sz w:val="18"/>
              </w:rPr>
              <w:t>ticket_no</w:t>
            </w:r>
          </w:p>
        </w:tc>
        <w:tc>
          <w:tcPr>
            <w:tcW w:w="1247" w:type="dxa"/>
          </w:tcPr>
          <w:p w14:paraId="29F2A56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032F87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8825FC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DE9325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04CF1EC">
            <w:pPr>
              <w:spacing w:after="0" w:line="240" w:lineRule="auto"/>
            </w:pPr>
            <w:r>
              <w:rPr>
                <w:sz w:val="18"/>
              </w:rPr>
              <w:t>工单编号</w:t>
            </w:r>
          </w:p>
        </w:tc>
      </w:tr>
      <w:tr w14:paraId="42467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0169B4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47C5F79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8EF442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52199E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BDE091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6DADAEC">
            <w:pPr>
              <w:spacing w:after="0" w:line="240" w:lineRule="auto"/>
            </w:pPr>
            <w:r>
              <w:rPr>
                <w:sz w:val="18"/>
              </w:rPr>
              <w:t>提交人</w:t>
            </w:r>
          </w:p>
        </w:tc>
      </w:tr>
      <w:tr w14:paraId="08C8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11E6677">
            <w:pPr>
              <w:spacing w:after="0" w:line="240" w:lineRule="auto"/>
            </w:pPr>
            <w:r>
              <w:rPr>
                <w:sz w:val="18"/>
              </w:rPr>
              <w:t>session_id</w:t>
            </w:r>
          </w:p>
        </w:tc>
        <w:tc>
          <w:tcPr>
            <w:tcW w:w="1247" w:type="dxa"/>
          </w:tcPr>
          <w:p w14:paraId="0F7FA49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A31DE18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81DC95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AEF061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999E6D2">
            <w:pPr>
              <w:spacing w:after="0" w:line="240" w:lineRule="auto"/>
            </w:pPr>
            <w:r>
              <w:rPr>
                <w:sz w:val="18"/>
              </w:rPr>
              <w:t>关联对话会话ID</w:t>
            </w:r>
          </w:p>
        </w:tc>
      </w:tr>
      <w:tr w14:paraId="63C4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0A0E91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247" w:type="dxa"/>
          </w:tcPr>
          <w:p w14:paraId="22A3EDD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613CF54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AD0D5E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D3A7E9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E281EAB">
            <w:pPr>
              <w:spacing w:after="0" w:line="240" w:lineRule="auto"/>
            </w:pPr>
            <w:r>
              <w:rPr>
                <w:sz w:val="18"/>
              </w:rPr>
              <w:t>关联订单ID</w:t>
            </w:r>
          </w:p>
        </w:tc>
      </w:tr>
      <w:tr w14:paraId="4E7C5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96DE62">
            <w:pPr>
              <w:spacing w:after="0" w:line="240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w="1247" w:type="dxa"/>
          </w:tcPr>
          <w:p w14:paraId="359B1F1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3D80B43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6686E24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431B0A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FD6FF88">
            <w:pPr>
              <w:spacing w:after="0" w:line="240" w:lineRule="auto"/>
            </w:pPr>
            <w:r>
              <w:rPr>
                <w:sz w:val="18"/>
              </w:rPr>
              <w:t>问题分类（AI自动分类）</w:t>
            </w:r>
          </w:p>
        </w:tc>
      </w:tr>
      <w:tr w14:paraId="0C0D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6B40BE">
            <w:pPr>
              <w:spacing w:after="0" w:line="240" w:lineRule="auto"/>
            </w:pPr>
            <w:r>
              <w:rPr>
                <w:sz w:val="18"/>
              </w:rPr>
              <w:t>question</w:t>
            </w:r>
          </w:p>
        </w:tc>
        <w:tc>
          <w:tcPr>
            <w:tcW w:w="1247" w:type="dxa"/>
          </w:tcPr>
          <w:p w14:paraId="3AF08D64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0B65DD8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209729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4414A2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40281BD">
            <w:pPr>
              <w:spacing w:after="0" w:line="240" w:lineRule="auto"/>
            </w:pPr>
            <w:r>
              <w:rPr>
                <w:sz w:val="18"/>
              </w:rPr>
              <w:t>问题描述</w:t>
            </w:r>
          </w:p>
        </w:tc>
      </w:tr>
      <w:tr w14:paraId="5004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613495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65BA9BF7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23DAB6B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BEB0B3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DD04A5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3A38C05">
            <w:pPr>
              <w:spacing w:after="0" w:line="240" w:lineRule="auto"/>
            </w:pPr>
            <w:r>
              <w:rPr>
                <w:sz w:val="18"/>
              </w:rPr>
              <w:t>状态：0待处理 1处理中 2已关闭</w:t>
            </w:r>
          </w:p>
        </w:tc>
      </w:tr>
      <w:tr w14:paraId="7F019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F32182">
            <w:pPr>
              <w:spacing w:after="0" w:line="240" w:lineRule="auto"/>
            </w:pPr>
            <w:r>
              <w:rPr>
                <w:sz w:val="18"/>
              </w:rPr>
              <w:t>handler_id</w:t>
            </w:r>
          </w:p>
        </w:tc>
        <w:tc>
          <w:tcPr>
            <w:tcW w:w="1247" w:type="dxa"/>
          </w:tcPr>
          <w:p w14:paraId="6EBC8EF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B78BD5A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3585893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932A74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23B17FE">
            <w:pPr>
              <w:spacing w:after="0" w:line="240" w:lineRule="auto"/>
            </w:pPr>
            <w:r>
              <w:rPr>
                <w:sz w:val="18"/>
              </w:rPr>
              <w:t>处理人（管理员ID）</w:t>
            </w:r>
          </w:p>
        </w:tc>
      </w:tr>
      <w:tr w14:paraId="4B6F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6EB13A">
            <w:pPr>
              <w:spacing w:after="0" w:line="240" w:lineRule="auto"/>
            </w:pPr>
            <w:r>
              <w:rPr>
                <w:sz w:val="18"/>
              </w:rPr>
              <w:t>reply</w:t>
            </w:r>
          </w:p>
        </w:tc>
        <w:tc>
          <w:tcPr>
            <w:tcW w:w="1247" w:type="dxa"/>
          </w:tcPr>
          <w:p w14:paraId="2608E9BB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7266F184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96F4C9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7F77108F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ADA592F">
            <w:pPr>
              <w:spacing w:after="0" w:line="240" w:lineRule="auto"/>
            </w:pPr>
            <w:r>
              <w:rPr>
                <w:sz w:val="18"/>
              </w:rPr>
              <w:t>处理回复</w:t>
            </w:r>
          </w:p>
        </w:tc>
      </w:tr>
      <w:tr w14:paraId="0B1F7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B0679A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64BDC56E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563E56A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9EC056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C8F75F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4D787BB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66B62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B28ABA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32A7AF17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032F487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743C82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8A62C0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047BCB0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  <w:tr w14:paraId="1BBE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CB7EFB">
            <w:pPr>
              <w:spacing w:after="0" w:line="240" w:lineRule="auto"/>
            </w:pPr>
            <w:r>
              <w:rPr>
                <w:sz w:val="18"/>
              </w:rPr>
              <w:t>close_time</w:t>
            </w:r>
          </w:p>
        </w:tc>
        <w:tc>
          <w:tcPr>
            <w:tcW w:w="1247" w:type="dxa"/>
          </w:tcPr>
          <w:p w14:paraId="2629A401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1E6BF46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4BD341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57C181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80DA7E3">
            <w:pPr>
              <w:spacing w:after="0" w:line="240" w:lineRule="auto"/>
            </w:pPr>
            <w:r>
              <w:rPr>
                <w:sz w:val="18"/>
              </w:rPr>
              <w:t>关闭时间</w:t>
            </w:r>
          </w:p>
        </w:tc>
      </w:tr>
    </w:tbl>
    <w:p w14:paraId="19FEEFA9"/>
    <w:p w14:paraId="15568CAD">
      <w:pPr>
        <w:pStyle w:val="5"/>
      </w:pPr>
      <w:r>
        <w:t>表5-31 recommend_record（AI 推荐记录表）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231"/>
        <w:gridCol w:w="832"/>
        <w:gridCol w:w="666"/>
        <w:gridCol w:w="666"/>
        <w:gridCol w:w="3763"/>
      </w:tblGrid>
      <w:tr w14:paraId="0650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B7497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7820ECF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58CC43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3E7A954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F84BE0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74E8BD4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1554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757493F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4A86595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F07EA18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634F4B8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1F07F28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31CD23E8">
            <w:pPr>
              <w:spacing w:after="0" w:line="240" w:lineRule="auto"/>
            </w:pPr>
            <w:r>
              <w:rPr>
                <w:sz w:val="18"/>
              </w:rPr>
              <w:t>记录ID</w:t>
            </w:r>
          </w:p>
        </w:tc>
      </w:tr>
      <w:tr w14:paraId="10A4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E62446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39D14FF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55FCE1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273CEE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FC6556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F92B99C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42F8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63AE08">
            <w:pPr>
              <w:spacing w:after="0" w:line="240" w:lineRule="auto"/>
            </w:pPr>
            <w:r>
              <w:rPr>
                <w:sz w:val="18"/>
              </w:rPr>
              <w:t>scene</w:t>
            </w:r>
          </w:p>
        </w:tc>
        <w:tc>
          <w:tcPr>
            <w:tcW w:w="1247" w:type="dxa"/>
          </w:tcPr>
          <w:p w14:paraId="2E24E59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C95B25D">
            <w:pPr>
              <w:spacing w:after="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680" w:type="dxa"/>
          </w:tcPr>
          <w:p w14:paraId="44E6BD2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E99851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5C74B88">
            <w:pPr>
              <w:spacing w:after="0" w:line="240" w:lineRule="auto"/>
            </w:pPr>
            <w:r>
              <w:rPr>
                <w:sz w:val="18"/>
              </w:rPr>
              <w:t>场景：HOME首页 / AI_ORDER点餐 / SEARCH搜索</w:t>
            </w:r>
          </w:p>
        </w:tc>
      </w:tr>
      <w:tr w14:paraId="651B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EEEBA6">
            <w:pPr>
              <w:spacing w:after="0" w:line="240" w:lineRule="auto"/>
            </w:pPr>
            <w:r>
              <w:rPr>
                <w:sz w:val="18"/>
              </w:rPr>
              <w:t>input_text</w:t>
            </w:r>
          </w:p>
        </w:tc>
        <w:tc>
          <w:tcPr>
            <w:tcW w:w="1247" w:type="dxa"/>
          </w:tcPr>
          <w:p w14:paraId="198557CD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2D71BD4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339B8D46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A9783C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CD92EF4">
            <w:pPr>
              <w:spacing w:after="0" w:line="240" w:lineRule="auto"/>
            </w:pPr>
            <w:r>
              <w:rPr>
                <w:sz w:val="18"/>
              </w:rPr>
              <w:t>用户自然语言输入</w:t>
            </w:r>
          </w:p>
        </w:tc>
      </w:tr>
      <w:tr w14:paraId="48F3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69277B">
            <w:pPr>
              <w:spacing w:after="0" w:line="240" w:lineRule="auto"/>
            </w:pPr>
            <w:r>
              <w:rPr>
                <w:sz w:val="18"/>
              </w:rPr>
              <w:t>parsed_condition</w:t>
            </w:r>
          </w:p>
        </w:tc>
        <w:tc>
          <w:tcPr>
            <w:tcW w:w="1247" w:type="dxa"/>
          </w:tcPr>
          <w:p w14:paraId="6625072D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D8F47A5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0E61B929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9F8320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7CFFC0E">
            <w:pPr>
              <w:spacing w:after="0" w:line="240" w:lineRule="auto"/>
            </w:pPr>
            <w:r>
              <w:rPr>
                <w:sz w:val="18"/>
              </w:rPr>
              <w:t>解析出的结构化条件（JSON）</w:t>
            </w:r>
          </w:p>
        </w:tc>
      </w:tr>
      <w:tr w14:paraId="3ED3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BCBAF5">
            <w:pPr>
              <w:spacing w:after="0" w:line="240" w:lineRule="auto"/>
            </w:pPr>
            <w:r>
              <w:rPr>
                <w:sz w:val="18"/>
              </w:rPr>
              <w:t>dish_ids</w:t>
            </w:r>
          </w:p>
        </w:tc>
        <w:tc>
          <w:tcPr>
            <w:tcW w:w="1247" w:type="dxa"/>
          </w:tcPr>
          <w:p w14:paraId="433D975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0F72FC7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18396AE0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7073505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32509DF">
            <w:pPr>
              <w:spacing w:after="0" w:line="240" w:lineRule="auto"/>
            </w:pPr>
            <w:r>
              <w:rPr>
                <w:sz w:val="18"/>
              </w:rPr>
              <w:t>推荐菜品ID列表，逗号分隔</w:t>
            </w:r>
          </w:p>
        </w:tc>
      </w:tr>
      <w:tr w14:paraId="3DAE0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DD6FC4">
            <w:pPr>
              <w:spacing w:after="0" w:line="240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247" w:type="dxa"/>
          </w:tcPr>
          <w:p w14:paraId="34EC231D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23962C7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A7D6D6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58EE02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AB5C8DA">
            <w:pPr>
              <w:spacing w:after="0" w:line="240" w:lineRule="auto"/>
            </w:pPr>
            <w:r>
              <w:rPr>
                <w:sz w:val="18"/>
              </w:rPr>
              <w:t>AI 推荐理由</w:t>
            </w:r>
          </w:p>
        </w:tc>
      </w:tr>
      <w:tr w14:paraId="5CB49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FA3823">
            <w:pPr>
              <w:spacing w:after="0" w:line="240" w:lineRule="auto"/>
            </w:pPr>
            <w:r>
              <w:rPr>
                <w:sz w:val="18"/>
              </w:rPr>
              <w:t>model_version</w:t>
            </w:r>
          </w:p>
        </w:tc>
        <w:tc>
          <w:tcPr>
            <w:tcW w:w="1247" w:type="dxa"/>
          </w:tcPr>
          <w:p w14:paraId="272696AF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38EF685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46C011F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CEA361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BA9C070">
            <w:pPr>
              <w:spacing w:after="0" w:line="240" w:lineRule="auto"/>
            </w:pPr>
            <w:r>
              <w:rPr>
                <w:sz w:val="18"/>
              </w:rPr>
              <w:t>模型版本</w:t>
            </w:r>
          </w:p>
        </w:tc>
      </w:tr>
      <w:tr w14:paraId="1F91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1226D5">
            <w:pPr>
              <w:spacing w:after="0" w:line="240" w:lineRule="auto"/>
            </w:pPr>
            <w:r>
              <w:rPr>
                <w:sz w:val="18"/>
              </w:rPr>
              <w:t>verify_status</w:t>
            </w:r>
          </w:p>
        </w:tc>
        <w:tc>
          <w:tcPr>
            <w:tcW w:w="1247" w:type="dxa"/>
          </w:tcPr>
          <w:p w14:paraId="3CA284BA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031714D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286080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E8C62B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075A45B">
            <w:pPr>
              <w:spacing w:after="0" w:line="240" w:lineRule="auto"/>
            </w:pPr>
            <w:r>
              <w:rPr>
                <w:sz w:val="18"/>
              </w:rPr>
              <w:t>校验状态：0未校验 1通过 2降级</w:t>
            </w:r>
          </w:p>
        </w:tc>
      </w:tr>
      <w:tr w14:paraId="7BC78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BBE422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75B5A700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65ED001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D1C01B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C44E3D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23D5EE0">
            <w:pPr>
              <w:spacing w:after="0" w:line="240" w:lineRule="auto"/>
            </w:pPr>
            <w:r>
              <w:rPr>
                <w:sz w:val="18"/>
              </w:rPr>
              <w:t>生成时间</w:t>
            </w:r>
          </w:p>
        </w:tc>
      </w:tr>
    </w:tbl>
    <w:p w14:paraId="33AD0DA1"/>
    <w:p w14:paraId="4F12F328">
      <w:pPr>
        <w:pStyle w:val="5"/>
      </w:pPr>
      <w:r>
        <w:t>表5-32 diet_report（饮食分析报告表）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1232"/>
        <w:gridCol w:w="829"/>
        <w:gridCol w:w="667"/>
        <w:gridCol w:w="667"/>
        <w:gridCol w:w="3771"/>
      </w:tblGrid>
      <w:tr w14:paraId="563EC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83D5E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459B64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1E2A86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0C6A370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EE1915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4081B93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1213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AA011C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333302A1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42572EF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4308E82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C7F4DC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189B3F85">
            <w:pPr>
              <w:spacing w:after="0" w:line="240" w:lineRule="auto"/>
            </w:pPr>
            <w:r>
              <w:rPr>
                <w:sz w:val="18"/>
              </w:rPr>
              <w:t>报告ID</w:t>
            </w:r>
          </w:p>
        </w:tc>
      </w:tr>
      <w:tr w14:paraId="2302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8051E3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39FC8572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6CA7DAD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F1E6F3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40FFEF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5489127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5C22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343EFA">
            <w:pPr>
              <w:spacing w:after="0" w:line="240" w:lineRule="auto"/>
            </w:pPr>
            <w:r>
              <w:rPr>
                <w:sz w:val="18"/>
              </w:rPr>
              <w:t>period_type</w:t>
            </w:r>
          </w:p>
        </w:tc>
        <w:tc>
          <w:tcPr>
            <w:tcW w:w="1247" w:type="dxa"/>
          </w:tcPr>
          <w:p w14:paraId="4D6B22C7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75A69B9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D9479D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29B511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F97908E">
            <w:pPr>
              <w:spacing w:after="0" w:line="240" w:lineRule="auto"/>
            </w:pPr>
            <w:r>
              <w:rPr>
                <w:sz w:val="18"/>
              </w:rPr>
              <w:t>周期：7近7天 30近30天</w:t>
            </w:r>
          </w:p>
        </w:tc>
      </w:tr>
      <w:tr w14:paraId="4244A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867CB8">
            <w:pPr>
              <w:spacing w:after="0" w:line="240" w:lineRule="auto"/>
            </w:pPr>
            <w:r>
              <w:rPr>
                <w:sz w:val="18"/>
              </w:rPr>
              <w:t>start_date</w:t>
            </w:r>
          </w:p>
        </w:tc>
        <w:tc>
          <w:tcPr>
            <w:tcW w:w="1247" w:type="dxa"/>
          </w:tcPr>
          <w:p w14:paraId="4ED6148E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850" w:type="dxa"/>
          </w:tcPr>
          <w:p w14:paraId="46D5494B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0A9C94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341BF59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CD6336F">
            <w:pPr>
              <w:spacing w:after="0" w:line="240" w:lineRule="auto"/>
            </w:pPr>
            <w:r>
              <w:rPr>
                <w:sz w:val="18"/>
              </w:rPr>
              <w:t>统计开始日期</w:t>
            </w:r>
          </w:p>
        </w:tc>
      </w:tr>
      <w:tr w14:paraId="0F34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3BC11D">
            <w:pPr>
              <w:spacing w:after="0" w:line="240" w:lineRule="auto"/>
            </w:pPr>
            <w:r>
              <w:rPr>
                <w:sz w:val="18"/>
              </w:rPr>
              <w:t>end_date</w:t>
            </w:r>
          </w:p>
        </w:tc>
        <w:tc>
          <w:tcPr>
            <w:tcW w:w="1247" w:type="dxa"/>
          </w:tcPr>
          <w:p w14:paraId="11B5C309"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w="850" w:type="dxa"/>
          </w:tcPr>
          <w:p w14:paraId="7A0AC34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5E76E3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9D4BB4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3593443">
            <w:pPr>
              <w:spacing w:after="0" w:line="240" w:lineRule="auto"/>
            </w:pPr>
            <w:r>
              <w:rPr>
                <w:sz w:val="18"/>
              </w:rPr>
              <w:t>统计结束日期</w:t>
            </w:r>
          </w:p>
        </w:tc>
      </w:tr>
      <w:tr w14:paraId="090E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5EA8EF">
            <w:pPr>
              <w:spacing w:after="0" w:line="240" w:lineRule="auto"/>
            </w:pPr>
            <w:r>
              <w:rPr>
                <w:sz w:val="18"/>
              </w:rPr>
              <w:t>order_count</w:t>
            </w:r>
          </w:p>
        </w:tc>
        <w:tc>
          <w:tcPr>
            <w:tcW w:w="1247" w:type="dxa"/>
          </w:tcPr>
          <w:p w14:paraId="48E64CD6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5148F0A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EA0ABF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E8B9ED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9A03771">
            <w:pPr>
              <w:spacing w:after="0" w:line="240" w:lineRule="auto"/>
            </w:pPr>
            <w:r>
              <w:rPr>
                <w:sz w:val="18"/>
              </w:rPr>
              <w:t>统计期内订单数</w:t>
            </w:r>
          </w:p>
        </w:tc>
      </w:tr>
      <w:tr w14:paraId="0B4E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07A326">
            <w:pPr>
              <w:spacing w:after="0" w:line="240" w:lineRule="auto"/>
            </w:pPr>
            <w:r>
              <w:rPr>
                <w:sz w:val="18"/>
              </w:rPr>
              <w:t>structure_data</w:t>
            </w:r>
          </w:p>
        </w:tc>
        <w:tc>
          <w:tcPr>
            <w:tcW w:w="1247" w:type="dxa"/>
          </w:tcPr>
          <w:p w14:paraId="7BB93845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2E02CB6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E3F96DA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E754E6C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B9F4FCE">
            <w:pPr>
              <w:spacing w:after="0" w:line="240" w:lineRule="auto"/>
            </w:pPr>
            <w:r>
              <w:rPr>
                <w:sz w:val="18"/>
              </w:rPr>
              <w:t>饮食结构数据（JSON）</w:t>
            </w:r>
          </w:p>
        </w:tc>
      </w:tr>
      <w:tr w14:paraId="3BB1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9A9889">
            <w:pPr>
              <w:spacing w:after="0" w:line="240" w:lineRule="auto"/>
            </w:pPr>
            <w:r>
              <w:rPr>
                <w:sz w:val="18"/>
              </w:rPr>
              <w:t>nutrition_data</w:t>
            </w:r>
          </w:p>
        </w:tc>
        <w:tc>
          <w:tcPr>
            <w:tcW w:w="1247" w:type="dxa"/>
          </w:tcPr>
          <w:p w14:paraId="2D8BAEFE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2E0CA49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6D2499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A6BA27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FA20AFD">
            <w:pPr>
              <w:spacing w:after="0" w:line="240" w:lineRule="auto"/>
            </w:pPr>
            <w:r>
              <w:rPr>
                <w:sz w:val="18"/>
              </w:rPr>
              <w:t>营养估算数据（JSON）</w:t>
            </w:r>
          </w:p>
        </w:tc>
      </w:tr>
      <w:tr w14:paraId="636B2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2C9DED">
            <w:pPr>
              <w:spacing w:after="0" w:line="240" w:lineRule="auto"/>
            </w:pPr>
            <w:r>
              <w:rPr>
                <w:sz w:val="18"/>
              </w:rPr>
              <w:t>suggestion</w:t>
            </w:r>
          </w:p>
        </w:tc>
        <w:tc>
          <w:tcPr>
            <w:tcW w:w="1247" w:type="dxa"/>
          </w:tcPr>
          <w:p w14:paraId="283DF313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6C5294C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D2A35D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4701FFE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B7C3743">
            <w:pPr>
              <w:spacing w:after="0" w:line="240" w:lineRule="auto"/>
            </w:pPr>
            <w:r>
              <w:rPr>
                <w:sz w:val="18"/>
              </w:rPr>
              <w:t>AI 健康建议</w:t>
            </w:r>
          </w:p>
        </w:tc>
      </w:tr>
      <w:tr w14:paraId="01FD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B6F160">
            <w:pPr>
              <w:spacing w:after="0" w:line="240" w:lineRule="auto"/>
            </w:pPr>
            <w:r>
              <w:rPr>
                <w:sz w:val="18"/>
              </w:rPr>
              <w:t>allergy_risk</w:t>
            </w:r>
          </w:p>
        </w:tc>
        <w:tc>
          <w:tcPr>
            <w:tcW w:w="1247" w:type="dxa"/>
          </w:tcPr>
          <w:p w14:paraId="169A75B4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297EBAD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701218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1DEAA8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12A80D5">
            <w:pPr>
              <w:spacing w:after="0" w:line="240" w:lineRule="auto"/>
            </w:pPr>
            <w:r>
              <w:rPr>
                <w:sz w:val="18"/>
              </w:rPr>
              <w:t>过敏原风险提醒</w:t>
            </w:r>
          </w:p>
        </w:tc>
      </w:tr>
      <w:tr w14:paraId="5681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3148CE">
            <w:pPr>
              <w:spacing w:after="0" w:line="240" w:lineRule="auto"/>
            </w:pPr>
            <w:r>
              <w:rPr>
                <w:sz w:val="18"/>
              </w:rPr>
              <w:t>model_version</w:t>
            </w:r>
          </w:p>
        </w:tc>
        <w:tc>
          <w:tcPr>
            <w:tcW w:w="1247" w:type="dxa"/>
          </w:tcPr>
          <w:p w14:paraId="629FC9C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41B44E6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314F2BF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9687E1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A42E90E">
            <w:pPr>
              <w:spacing w:after="0" w:line="240" w:lineRule="auto"/>
            </w:pPr>
            <w:r>
              <w:rPr>
                <w:sz w:val="18"/>
              </w:rPr>
              <w:t>模型版本</w:t>
            </w:r>
          </w:p>
        </w:tc>
      </w:tr>
      <w:tr w14:paraId="5639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8F558D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19BC2DC4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223DF4D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57C4B88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88F508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AFDB197">
            <w:pPr>
              <w:spacing w:after="0" w:line="240" w:lineRule="auto"/>
            </w:pPr>
            <w:r>
              <w:rPr>
                <w:sz w:val="18"/>
              </w:rPr>
              <w:t>生成时间</w:t>
            </w:r>
          </w:p>
        </w:tc>
      </w:tr>
    </w:tbl>
    <w:p w14:paraId="7B06FCF8"/>
    <w:p w14:paraId="725E3324">
      <w:pPr>
        <w:pStyle w:val="5"/>
      </w:pPr>
      <w:r>
        <w:t>表5-33 operation_log（操作日志表）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233"/>
        <w:gridCol w:w="833"/>
        <w:gridCol w:w="667"/>
        <w:gridCol w:w="667"/>
        <w:gridCol w:w="3777"/>
      </w:tblGrid>
      <w:tr w14:paraId="266E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AF8B5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7F4846A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1A6DDE9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34DF5E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2A566C7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4FC63CE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5FE7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BCC699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2407CF5F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94A53CB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5FBCF99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5BA35359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5C6F716B">
            <w:pPr>
              <w:spacing w:after="0" w:line="240" w:lineRule="auto"/>
            </w:pPr>
            <w:r>
              <w:rPr>
                <w:sz w:val="18"/>
              </w:rPr>
              <w:t>日志ID</w:t>
            </w:r>
          </w:p>
        </w:tc>
      </w:tr>
      <w:tr w14:paraId="5F4E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C13F1D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247" w:type="dxa"/>
          </w:tcPr>
          <w:p w14:paraId="006C5BFD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3F414BB4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1D01010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8C1A32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460298C6">
            <w:pPr>
              <w:spacing w:after="0" w:line="240" w:lineRule="auto"/>
            </w:pPr>
            <w:r>
              <w:rPr>
                <w:sz w:val="18"/>
              </w:rPr>
              <w:t>操作人ID</w:t>
            </w:r>
          </w:p>
        </w:tc>
      </w:tr>
      <w:tr w14:paraId="7704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8FF3E1">
            <w:pPr>
              <w:spacing w:after="0" w:line="240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1247" w:type="dxa"/>
          </w:tcPr>
          <w:p w14:paraId="6331C845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52FFF0C0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680" w:type="dxa"/>
          </w:tcPr>
          <w:p w14:paraId="3E118CE4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E587BD8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05789B4">
            <w:pPr>
              <w:spacing w:after="0" w:line="240" w:lineRule="auto"/>
            </w:pPr>
            <w:r>
              <w:rPr>
                <w:sz w:val="18"/>
              </w:rPr>
              <w:t>操作人角色</w:t>
            </w:r>
          </w:p>
        </w:tc>
      </w:tr>
      <w:tr w14:paraId="1450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CDC129">
            <w:pPr>
              <w:spacing w:after="0" w:line="240" w:lineRule="auto"/>
            </w:pPr>
            <w:r>
              <w:rPr>
                <w:sz w:val="18"/>
              </w:rPr>
              <w:t>module</w:t>
            </w:r>
          </w:p>
        </w:tc>
        <w:tc>
          <w:tcPr>
            <w:tcW w:w="1247" w:type="dxa"/>
          </w:tcPr>
          <w:p w14:paraId="5A85D4EC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8DD8737">
            <w:pPr>
              <w:spacing w:after="0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680" w:type="dxa"/>
          </w:tcPr>
          <w:p w14:paraId="40E8267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0FE3FFF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64DE494">
            <w:pPr>
              <w:spacing w:after="0" w:line="240" w:lineRule="auto"/>
            </w:pPr>
            <w:r>
              <w:rPr>
                <w:sz w:val="18"/>
              </w:rPr>
              <w:t>模块</w:t>
            </w:r>
          </w:p>
        </w:tc>
      </w:tr>
      <w:tr w14:paraId="26C1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19CBF6">
            <w:pPr>
              <w:spacing w:after="0" w:line="240" w:lineRule="auto"/>
            </w:pPr>
            <w:r>
              <w:rPr>
                <w:sz w:val="18"/>
              </w:rPr>
              <w:t>action</w:t>
            </w:r>
          </w:p>
        </w:tc>
        <w:tc>
          <w:tcPr>
            <w:tcW w:w="1247" w:type="dxa"/>
          </w:tcPr>
          <w:p w14:paraId="1229DBD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410B201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430D1A6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5A7E927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5456E33">
            <w:pPr>
              <w:spacing w:after="0" w:line="240" w:lineRule="auto"/>
            </w:pPr>
            <w:r>
              <w:rPr>
                <w:sz w:val="18"/>
              </w:rPr>
              <w:t>操作描述</w:t>
            </w:r>
          </w:p>
        </w:tc>
      </w:tr>
      <w:tr w14:paraId="7E79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74F7EF">
            <w:pPr>
              <w:spacing w:after="0" w:line="240" w:lineRule="auto"/>
            </w:pPr>
            <w:r>
              <w:rPr>
                <w:sz w:val="18"/>
              </w:rPr>
              <w:t>target_id</w:t>
            </w:r>
          </w:p>
        </w:tc>
        <w:tc>
          <w:tcPr>
            <w:tcW w:w="1247" w:type="dxa"/>
          </w:tcPr>
          <w:p w14:paraId="0B7C25A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ADA28D7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2B2F078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73EAF4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09D0A01">
            <w:pPr>
              <w:spacing w:after="0" w:line="240" w:lineRule="auto"/>
            </w:pPr>
            <w:r>
              <w:rPr>
                <w:sz w:val="18"/>
              </w:rPr>
              <w:t>操作对象ID</w:t>
            </w:r>
          </w:p>
        </w:tc>
      </w:tr>
      <w:tr w14:paraId="19B7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CAE224">
            <w:pPr>
              <w:spacing w:after="0" w:line="240" w:lineRule="auto"/>
            </w:pPr>
            <w:r>
              <w:rPr>
                <w:sz w:val="18"/>
              </w:rPr>
              <w:t>detail</w:t>
            </w:r>
          </w:p>
        </w:tc>
        <w:tc>
          <w:tcPr>
            <w:tcW w:w="1247" w:type="dxa"/>
          </w:tcPr>
          <w:p w14:paraId="451EACF9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850" w:type="dxa"/>
          </w:tcPr>
          <w:p w14:paraId="6EFC5F4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0294E36F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F2D95F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2067780">
            <w:pPr>
              <w:spacing w:after="0" w:line="240" w:lineRule="auto"/>
            </w:pPr>
            <w:r>
              <w:rPr>
                <w:sz w:val="18"/>
              </w:rPr>
              <w:t>操作明细（JSON）</w:t>
            </w:r>
          </w:p>
        </w:tc>
      </w:tr>
      <w:tr w14:paraId="752C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A826CD">
            <w:pPr>
              <w:spacing w:after="0" w:line="240" w:lineRule="auto"/>
            </w:pPr>
            <w:r>
              <w:rPr>
                <w:sz w:val="18"/>
              </w:rPr>
              <w:t>ip</w:t>
            </w:r>
          </w:p>
        </w:tc>
        <w:tc>
          <w:tcPr>
            <w:tcW w:w="1247" w:type="dxa"/>
          </w:tcPr>
          <w:p w14:paraId="003E640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1196371"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w="680" w:type="dxa"/>
          </w:tcPr>
          <w:p w14:paraId="11BE60D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2DAD3E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523DADF">
            <w:pPr>
              <w:spacing w:after="0" w:line="240" w:lineRule="auto"/>
            </w:pPr>
            <w:r>
              <w:rPr>
                <w:sz w:val="18"/>
              </w:rPr>
              <w:t>来源IP</w:t>
            </w:r>
          </w:p>
        </w:tc>
      </w:tr>
      <w:tr w14:paraId="7D4C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2534A5">
            <w:pPr>
              <w:spacing w:after="0" w:line="240" w:lineRule="auto"/>
            </w:pPr>
            <w:r>
              <w:rPr>
                <w:sz w:val="18"/>
              </w:rPr>
              <w:t>cost_ms</w:t>
            </w:r>
          </w:p>
        </w:tc>
        <w:tc>
          <w:tcPr>
            <w:tcW w:w="1247" w:type="dxa"/>
          </w:tcPr>
          <w:p w14:paraId="6115A4A6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43099320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29EF41F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114D5FD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ED24D6D">
            <w:pPr>
              <w:spacing w:after="0" w:line="240" w:lineRule="auto"/>
            </w:pPr>
            <w:r>
              <w:rPr>
                <w:sz w:val="18"/>
              </w:rPr>
              <w:t>耗时（毫秒）</w:t>
            </w:r>
          </w:p>
        </w:tc>
      </w:tr>
      <w:tr w14:paraId="2FDC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624862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1F9563A5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7665ECC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13474A66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73AC6F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C8A57C4">
            <w:pPr>
              <w:spacing w:after="0" w:line="240" w:lineRule="auto"/>
            </w:pPr>
            <w:r>
              <w:rPr>
                <w:sz w:val="18"/>
              </w:rPr>
              <w:t>操作时间</w:t>
            </w:r>
          </w:p>
        </w:tc>
      </w:tr>
    </w:tbl>
    <w:p w14:paraId="7AF6C15B"/>
    <w:p w14:paraId="79315F7B">
      <w:pPr>
        <w:pStyle w:val="5"/>
      </w:pPr>
      <w:r>
        <w:t>表5-34 sys_config（系统配置表）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34"/>
        <w:gridCol w:w="835"/>
        <w:gridCol w:w="668"/>
        <w:gridCol w:w="668"/>
        <w:gridCol w:w="3767"/>
      </w:tblGrid>
      <w:tr w14:paraId="1C88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47989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20982E7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7AA2FD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0F88988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0DB4AB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28F0027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461C6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311591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04BAC2D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14FA9EAA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0FEFEAB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AF349CB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79101236">
            <w:pPr>
              <w:spacing w:after="0" w:line="240" w:lineRule="auto"/>
            </w:pPr>
            <w:r>
              <w:rPr>
                <w:sz w:val="18"/>
              </w:rPr>
              <w:t>配置ID</w:t>
            </w:r>
          </w:p>
        </w:tc>
      </w:tr>
      <w:tr w14:paraId="72E3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F343FF">
            <w:pPr>
              <w:spacing w:after="0" w:line="240" w:lineRule="auto"/>
            </w:pPr>
            <w:r>
              <w:rPr>
                <w:sz w:val="18"/>
              </w:rPr>
              <w:t>config_key</w:t>
            </w:r>
          </w:p>
        </w:tc>
        <w:tc>
          <w:tcPr>
            <w:tcW w:w="1247" w:type="dxa"/>
          </w:tcPr>
          <w:p w14:paraId="7B2AB3B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0A767245"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w="680" w:type="dxa"/>
          </w:tcPr>
          <w:p w14:paraId="4528101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1464D0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4890744">
            <w:pPr>
              <w:spacing w:after="0" w:line="240" w:lineRule="auto"/>
            </w:pPr>
            <w:r>
              <w:rPr>
                <w:sz w:val="18"/>
              </w:rPr>
              <w:t>配置键</w:t>
            </w:r>
          </w:p>
        </w:tc>
      </w:tr>
      <w:tr w14:paraId="4D97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8202BF">
            <w:pPr>
              <w:spacing w:after="0" w:line="240" w:lineRule="auto"/>
            </w:pPr>
            <w:r>
              <w:rPr>
                <w:sz w:val="18"/>
              </w:rPr>
              <w:t>config_value</w:t>
            </w:r>
          </w:p>
        </w:tc>
        <w:tc>
          <w:tcPr>
            <w:tcW w:w="1247" w:type="dxa"/>
          </w:tcPr>
          <w:p w14:paraId="5723902A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4674E98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680" w:type="dxa"/>
          </w:tcPr>
          <w:p w14:paraId="59C4AB38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210F79B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BB63ACF">
            <w:pPr>
              <w:spacing w:after="0" w:line="240" w:lineRule="auto"/>
            </w:pPr>
            <w:r>
              <w:rPr>
                <w:sz w:val="18"/>
              </w:rPr>
              <w:t>配置值</w:t>
            </w:r>
          </w:p>
        </w:tc>
      </w:tr>
      <w:tr w14:paraId="516D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1E76ADE">
            <w:pPr>
              <w:spacing w:after="0" w:line="240" w:lineRule="auto"/>
            </w:pPr>
            <w:r>
              <w:rPr>
                <w:sz w:val="18"/>
              </w:rPr>
              <w:t>remark</w:t>
            </w:r>
          </w:p>
        </w:tc>
        <w:tc>
          <w:tcPr>
            <w:tcW w:w="1247" w:type="dxa"/>
          </w:tcPr>
          <w:p w14:paraId="09DA6406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44454DA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33A71B22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333FE03B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726B2640">
            <w:pPr>
              <w:spacing w:after="0" w:line="240" w:lineRule="auto"/>
            </w:pPr>
            <w:r>
              <w:rPr>
                <w:sz w:val="18"/>
              </w:rPr>
              <w:t>说明</w:t>
            </w:r>
          </w:p>
        </w:tc>
      </w:tr>
      <w:tr w14:paraId="6376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EF5F1B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9314F78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1937211C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0A8FDB2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747C1F4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0D83F8CA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478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ED6530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3BB5A6BF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660B8BC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48D0384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25185745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2122BA0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4189725F"/>
    <w:p w14:paraId="42B2BE23">
      <w:pPr>
        <w:pStyle w:val="5"/>
      </w:pPr>
      <w:r>
        <w:t>表5-35 banner（首页轮播图表）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234"/>
        <w:gridCol w:w="835"/>
        <w:gridCol w:w="668"/>
        <w:gridCol w:w="668"/>
        <w:gridCol w:w="3771"/>
      </w:tblGrid>
      <w:tr w14:paraId="4F0A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 w14:paraId="6578E5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1247" w:type="dxa"/>
          </w:tcPr>
          <w:p w14:paraId="07D42C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850" w:type="dxa"/>
          </w:tcPr>
          <w:p w14:paraId="423EA18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680" w:type="dxa"/>
          </w:tcPr>
          <w:p w14:paraId="2D43A3B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为空</w:t>
            </w:r>
          </w:p>
        </w:tc>
        <w:tc>
          <w:tcPr>
            <w:tcW w:w="680" w:type="dxa"/>
          </w:tcPr>
          <w:p w14:paraId="30212EA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3912" w:type="dxa"/>
          </w:tcPr>
          <w:p w14:paraId="149AF05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注释</w:t>
            </w:r>
          </w:p>
        </w:tc>
      </w:tr>
      <w:tr w14:paraId="6465B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AC6433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</w:tcPr>
          <w:p w14:paraId="5A0CC49B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7A18F34A">
            <w:pPr>
              <w:spacing w:after="0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680" w:type="dxa"/>
          </w:tcPr>
          <w:p w14:paraId="78BE921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99A7EC5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912" w:type="dxa"/>
          </w:tcPr>
          <w:p w14:paraId="39F16309">
            <w:pPr>
              <w:spacing w:after="0" w:line="240" w:lineRule="auto"/>
            </w:pPr>
            <w:r>
              <w:rPr>
                <w:sz w:val="18"/>
              </w:rPr>
              <w:t>轮播图ID</w:t>
            </w:r>
          </w:p>
        </w:tc>
      </w:tr>
      <w:tr w14:paraId="07DB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DCC341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1247" w:type="dxa"/>
          </w:tcPr>
          <w:p w14:paraId="69C1FCD7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4AEB2DBB">
            <w:pPr>
              <w:spacing w:after="0"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160F435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B1B915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5A0089E">
            <w:pPr>
              <w:spacing w:after="0" w:line="240" w:lineRule="auto"/>
            </w:pPr>
            <w:r>
              <w:rPr>
                <w:sz w:val="18"/>
              </w:rPr>
              <w:t>标题</w:t>
            </w:r>
          </w:p>
        </w:tc>
      </w:tr>
      <w:tr w14:paraId="51970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C978D4">
            <w:pPr>
              <w:spacing w:after="0" w:line="240" w:lineRule="auto"/>
            </w:pPr>
            <w:r>
              <w:rPr>
                <w:sz w:val="18"/>
              </w:rPr>
              <w:t>image_url</w:t>
            </w:r>
          </w:p>
        </w:tc>
        <w:tc>
          <w:tcPr>
            <w:tcW w:w="1247" w:type="dxa"/>
          </w:tcPr>
          <w:p w14:paraId="28F6AF99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61951D2F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0A92FDE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4AF96C0E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8FD3E11">
            <w:pPr>
              <w:spacing w:after="0" w:line="240" w:lineRule="auto"/>
            </w:pPr>
            <w:r>
              <w:rPr>
                <w:sz w:val="18"/>
              </w:rPr>
              <w:t>图片URL</w:t>
            </w:r>
          </w:p>
        </w:tc>
      </w:tr>
      <w:tr w14:paraId="1FA7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868C32">
            <w:pPr>
              <w:spacing w:after="0" w:line="240" w:lineRule="auto"/>
            </w:pPr>
            <w:r>
              <w:rPr>
                <w:sz w:val="18"/>
              </w:rPr>
              <w:t>link_url</w:t>
            </w:r>
          </w:p>
        </w:tc>
        <w:tc>
          <w:tcPr>
            <w:tcW w:w="1247" w:type="dxa"/>
          </w:tcPr>
          <w:p w14:paraId="210B08F4">
            <w:pPr>
              <w:spacing w:after="0" w:line="240" w:lineRule="auto"/>
            </w:pPr>
            <w:r>
              <w:rPr>
                <w:sz w:val="18"/>
              </w:rPr>
              <w:t>VARCHAR</w:t>
            </w:r>
          </w:p>
        </w:tc>
        <w:tc>
          <w:tcPr>
            <w:tcW w:w="850" w:type="dxa"/>
          </w:tcPr>
          <w:p w14:paraId="2A4FC650">
            <w:pPr>
              <w:spacing w:after="0" w:line="240" w:lineRule="auto"/>
            </w:pPr>
            <w:r>
              <w:rPr>
                <w:sz w:val="18"/>
              </w:rPr>
              <w:t>255</w:t>
            </w:r>
          </w:p>
        </w:tc>
        <w:tc>
          <w:tcPr>
            <w:tcW w:w="680" w:type="dxa"/>
          </w:tcPr>
          <w:p w14:paraId="443DF973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80" w:type="dxa"/>
          </w:tcPr>
          <w:p w14:paraId="6D68D2B9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34C19746">
            <w:pPr>
              <w:spacing w:after="0" w:line="240" w:lineRule="auto"/>
            </w:pPr>
            <w:r>
              <w:rPr>
                <w:sz w:val="18"/>
              </w:rPr>
              <w:t>跳转链接</w:t>
            </w:r>
          </w:p>
        </w:tc>
      </w:tr>
      <w:tr w14:paraId="40D3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0B0394">
            <w:pPr>
              <w:spacing w:after="0" w:line="240" w:lineRule="auto"/>
            </w:pPr>
            <w:r>
              <w:rPr>
                <w:sz w:val="18"/>
              </w:rPr>
              <w:t>sort</w:t>
            </w:r>
          </w:p>
        </w:tc>
        <w:tc>
          <w:tcPr>
            <w:tcW w:w="1247" w:type="dxa"/>
          </w:tcPr>
          <w:p w14:paraId="2256FE4D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850" w:type="dxa"/>
          </w:tcPr>
          <w:p w14:paraId="0D7B6148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6B10F96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6A26AAF7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6E9DD803">
            <w:pPr>
              <w:spacing w:after="0" w:line="240" w:lineRule="auto"/>
            </w:pPr>
            <w:r>
              <w:rPr>
                <w:sz w:val="18"/>
              </w:rPr>
              <w:t>排序值</w:t>
            </w:r>
          </w:p>
        </w:tc>
      </w:tr>
      <w:tr w14:paraId="24B1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D3D2A0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</w:tcPr>
          <w:p w14:paraId="53FAD065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850" w:type="dxa"/>
          </w:tcPr>
          <w:p w14:paraId="39615363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719B0D1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6E3BD8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259C8421">
            <w:pPr>
              <w:spacing w:after="0" w:line="240" w:lineRule="auto"/>
            </w:pPr>
            <w:r>
              <w:rPr>
                <w:sz w:val="18"/>
              </w:rPr>
              <w:t>状态：0停用 1启用</w:t>
            </w:r>
          </w:p>
        </w:tc>
      </w:tr>
      <w:tr w14:paraId="2ACA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533E59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247" w:type="dxa"/>
          </w:tcPr>
          <w:p w14:paraId="3CD6CFA8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27D63A69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EF0B97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77511A1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5B83B255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  <w:tr w14:paraId="7EC0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2CEDA7">
            <w:pPr>
              <w:spacing w:after="0" w:line="240" w:lineRule="auto"/>
            </w:pPr>
            <w:r>
              <w:rPr>
                <w:sz w:val="18"/>
              </w:rPr>
              <w:t>update_time</w:t>
            </w:r>
          </w:p>
        </w:tc>
        <w:tc>
          <w:tcPr>
            <w:tcW w:w="1247" w:type="dxa"/>
          </w:tcPr>
          <w:p w14:paraId="0F3A811B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850" w:type="dxa"/>
          </w:tcPr>
          <w:p w14:paraId="736CD7A7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</w:tcPr>
          <w:p w14:paraId="318AC83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680" w:type="dxa"/>
          </w:tcPr>
          <w:p w14:paraId="05D4D05A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912" w:type="dxa"/>
          </w:tcPr>
          <w:p w14:paraId="1638774E">
            <w:pPr>
              <w:spacing w:after="0" w:line="240" w:lineRule="auto"/>
            </w:pPr>
            <w:r>
              <w:rPr>
                <w:sz w:val="18"/>
              </w:rPr>
              <w:t>更新时间</w:t>
            </w:r>
          </w:p>
        </w:tc>
      </w:tr>
    </w:tbl>
    <w:p w14:paraId="14059B44"/>
    <w:p w14:paraId="60C4C3FA">
      <w:pPr>
        <w:pStyle w:val="3"/>
      </w:pPr>
      <w:r>
        <w:t>6 脚本文件</w:t>
      </w:r>
    </w:p>
    <w:p w14:paraId="48955E20">
      <w:r>
        <w:t>本系统数据库建表脚本由 PowerDesigner 物理数据模型生成，文件名为 powerdesigner_schema.sql，包含全部 35 张表的 DDL 语句。脚本执行顺序如下：</w:t>
      </w:r>
    </w:p>
    <w:p w14:paraId="2966E529">
      <w:r>
        <w:t>1. 执行 schema.sql（或 powerdesigner_schema.sql）创建数据库和全部数据表。</w:t>
      </w:r>
    </w:p>
    <w:p w14:paraId="69AF8E3E">
      <w:r>
        <w:t>2. 执行 data.sql 初始化演示数据（分类、店铺、菜品、用户等）。</w:t>
      </w:r>
    </w:p>
    <w:p w14:paraId="2857F1EF">
      <w:r>
        <w:t>3. 如需重置演示账号密码，执行 reset-demo-password.sql 后重启后端服务。</w:t>
      </w:r>
    </w:p>
    <w:p w14:paraId="472C4014"/>
    <w:p w14:paraId="13911B85">
      <w:r>
        <w:t>脚本文件清单：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6040"/>
      </w:tblGrid>
      <w:tr w14:paraId="0FF0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62D585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文件名</w:t>
            </w:r>
          </w:p>
        </w:tc>
        <w:tc>
          <w:tcPr>
            <w:tcW w:w="6236" w:type="dxa"/>
          </w:tcPr>
          <w:p w14:paraId="4B0EC35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6FBB9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BAD2EC5">
            <w:pPr>
              <w:spacing w:after="0" w:line="240" w:lineRule="auto"/>
            </w:pPr>
            <w:r>
              <w:rPr>
                <w:sz w:val="18"/>
              </w:rPr>
              <w:t>powerdesigner_schema.sql</w:t>
            </w:r>
          </w:p>
        </w:tc>
        <w:tc>
          <w:tcPr>
            <w:tcW w:w="6236" w:type="dxa"/>
          </w:tcPr>
          <w:p w14:paraId="6A54824C">
            <w:pPr>
              <w:spacing w:after="0" w:line="240" w:lineRule="auto"/>
            </w:pPr>
            <w:r>
              <w:rPr>
                <w:sz w:val="18"/>
              </w:rPr>
              <w:t>PowerDesigner 生成的建表脚本（35 张表 DDL）</w:t>
            </w:r>
          </w:p>
        </w:tc>
      </w:tr>
      <w:tr w14:paraId="61AA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B910F02">
            <w:pPr>
              <w:spacing w:after="0" w:line="240" w:lineRule="auto"/>
            </w:pPr>
            <w:r>
              <w:rPr>
                <w:sz w:val="18"/>
              </w:rPr>
              <w:t>schema.sql</w:t>
            </w:r>
          </w:p>
        </w:tc>
        <w:tc>
          <w:tcPr>
            <w:tcW w:w="6236" w:type="dxa"/>
          </w:tcPr>
          <w:p w14:paraId="23C7D0C9">
            <w:pPr>
              <w:spacing w:after="0" w:line="240" w:lineRule="auto"/>
            </w:pPr>
            <w:r>
              <w:rPr>
                <w:sz w:val="18"/>
              </w:rPr>
              <w:t>项目维护的建表脚本（含注释和域分组说明）</w:t>
            </w:r>
          </w:p>
        </w:tc>
      </w:tr>
      <w:tr w14:paraId="0E2C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A87983D">
            <w:pPr>
              <w:spacing w:after="0" w:line="240" w:lineRule="auto"/>
            </w:pPr>
            <w:r>
              <w:rPr>
                <w:sz w:val="18"/>
              </w:rPr>
              <w:t>data.sql</w:t>
            </w:r>
          </w:p>
        </w:tc>
        <w:tc>
          <w:tcPr>
            <w:tcW w:w="6236" w:type="dxa"/>
          </w:tcPr>
          <w:p w14:paraId="4A7EF35F">
            <w:pPr>
              <w:spacing w:after="0" w:line="240" w:lineRule="auto"/>
            </w:pPr>
            <w:r>
              <w:rPr>
                <w:sz w:val="18"/>
              </w:rPr>
              <w:t>演示数据初始化脚本</w:t>
            </w:r>
          </w:p>
        </w:tc>
      </w:tr>
      <w:tr w14:paraId="6649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FDA6099">
            <w:pPr>
              <w:spacing w:after="0" w:line="240" w:lineRule="auto"/>
            </w:pPr>
            <w:r>
              <w:rPr>
                <w:sz w:val="18"/>
              </w:rPr>
              <w:t>reset-demo-password.sql</w:t>
            </w:r>
          </w:p>
        </w:tc>
        <w:tc>
          <w:tcPr>
            <w:tcW w:w="6236" w:type="dxa"/>
          </w:tcPr>
          <w:p w14:paraId="14DB3B80">
            <w:pPr>
              <w:spacing w:after="0" w:line="240" w:lineRule="auto"/>
            </w:pPr>
            <w:r>
              <w:rPr>
                <w:sz w:val="18"/>
              </w:rPr>
              <w:t>重置演示账号密码脚本</w:t>
            </w:r>
          </w:p>
        </w:tc>
      </w:tr>
    </w:tbl>
    <w:p w14:paraId="3D55675F"/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80456F"/>
    <w:rsid w:val="585C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qFormat/>
    <w:uiPriority w:val="99"/>
    <w:rPr>
      <w:color w:val="0000FF"/>
      <w:u w:val="single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30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黑体"/>
        <a:font script="Hang" typeface="黑体"/>
        <a:font script="Hans" typeface="黑体"/>
        <a:font script="Hant" typeface="黑体"/>
        <a:font script="Arab" typeface="黑体"/>
        <a:font script="Hebr" typeface="黑体"/>
        <a:font script="Thai" typeface="黑体"/>
        <a:font script="Ethi" typeface="黑体"/>
        <a:font script="Beng" typeface="黑体"/>
        <a:font script="Gujr" typeface="黑体"/>
        <a:font script="Khmr" typeface="黑体"/>
        <a:font script="Knda" typeface="黑体"/>
        <a:font script="Guru" typeface="黑体"/>
        <a:font script="Cans" typeface="黑体"/>
        <a:font script="Cher" typeface="黑体"/>
        <a:font script="Yiii" typeface="黑体"/>
        <a:font script="Tibt" typeface="黑体"/>
        <a:font script="Thaa" typeface="黑体"/>
        <a:font script="Deva" typeface="黑体"/>
        <a:font script="Telu" typeface="黑体"/>
        <a:font script="Taml" typeface="黑体"/>
        <a:font script="Syrc" typeface="黑体"/>
        <a:font script="Orya" typeface="黑体"/>
        <a:font script="Mlym" typeface="黑体"/>
        <a:font script="Laoo" typeface="黑体"/>
        <a:font script="Sinh" typeface="黑体"/>
        <a:font script="Mong" typeface="黑体"/>
        <a:font script="Viet" typeface="黑体"/>
        <a:font script="Uigh" typeface="黑体"/>
        <a:font script="Geor" typeface="黑体"/>
      </a:majorFont>
      <a:minorFont>
        <a:latin typeface="宋体"/>
        <a:ea typeface="宋体"/>
        <a:cs typeface="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1745</Words>
  <Characters>3276</Characters>
  <Lines>0</Lines>
  <Paragraphs>0</Paragraphs>
  <TotalTime>0</TotalTime>
  <ScaleCrop>false</ScaleCrop>
  <LinksUpToDate>false</LinksUpToDate>
  <CharactersWithSpaces>3397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彧</cp:lastModifiedBy>
  <dcterms:modified xsi:type="dcterms:W3CDTF">2026-10-18T08:04:07Z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eyJoZGlkIjoiMmM3ODBjNzFjZjQzODgzMzA3MjVjNjg4MGNmNzg2ZDIiLCJ1c2VySWQiOiIxMTQxMTMyMDQ0In0=</vt:lpwstr>
  </property>
  <property fmtid="{D5CDD505-2E9C-101B-9397-08002B2CF9AE}" pid="3" name="KSOProductBuildVer">
    <vt:lpwstr>2052-12.1.0.29161</vt:lpwstr>
  </property>
  <property fmtid="{D5CDD505-2E9C-101B-9397-08002B2CF9AE}" pid="4" name="ICV">
    <vt:lpwstr>A3C333DEC5054213ACD95DCC061A925A_12</vt:lpwstr>
  </property>
</Properties>
</file>